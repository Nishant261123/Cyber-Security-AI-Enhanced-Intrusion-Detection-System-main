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8AF35">
      <w:pPr>
        <w:tabs>
          <w:tab w:val="left" w:pos="8157"/>
        </w:tabs>
        <w:spacing w:line="240" w:lineRule="auto"/>
        <w:ind w:left="48" w:right="-29" w:firstLine="0"/>
        <w:rPr>
          <w:position w:val="14"/>
          <w:sz w:val="20"/>
        </w:rPr>
      </w:pPr>
      <w:bookmarkStart w:id="0" w:name="_GoBack"/>
      <w:r>
        <w:rPr>
          <w:sz w:val="20"/>
        </w:rPr>
        <w:drawing>
          <wp:inline distT="0" distB="0" distL="0" distR="0">
            <wp:extent cx="1513205" cy="44704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13827" cy="447579"/>
                    </a:xfrm>
                    <a:prstGeom prst="rect">
                      <a:avLst/>
                    </a:prstGeom>
                  </pic:spPr>
                </pic:pic>
              </a:graphicData>
            </a:graphic>
          </wp:inline>
        </w:drawing>
      </w:r>
      <w:r>
        <w:rPr>
          <w:sz w:val="20"/>
        </w:rPr>
        <w:tab/>
      </w:r>
      <w:r>
        <w:rPr>
          <w:position w:val="14"/>
          <w:sz w:val="20"/>
        </w:rPr>
        <w:drawing>
          <wp:inline distT="0" distB="0" distL="0" distR="0">
            <wp:extent cx="935355" cy="27749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35532" cy="277653"/>
                    </a:xfrm>
                    <a:prstGeom prst="rect">
                      <a:avLst/>
                    </a:prstGeom>
                  </pic:spPr>
                </pic:pic>
              </a:graphicData>
            </a:graphic>
          </wp:inline>
        </w:drawing>
      </w:r>
    </w:p>
    <w:p w14:paraId="7B97C614">
      <w:pPr>
        <w:pStyle w:val="9"/>
        <w:spacing w:before="32"/>
        <w:rPr>
          <w:sz w:val="32"/>
        </w:rPr>
      </w:pPr>
    </w:p>
    <w:p w14:paraId="5468B8D6">
      <w:pPr>
        <w:spacing w:before="0"/>
        <w:ind w:left="2820" w:right="3137" w:firstLine="765"/>
        <w:jc w:val="left"/>
        <w:rPr>
          <w:b/>
          <w:sz w:val="32"/>
        </w:rPr>
      </w:pPr>
      <w:r>
        <w:rPr>
          <w:b/>
          <w:spacing w:val="-2"/>
          <w:sz w:val="32"/>
        </w:rPr>
        <w:t xml:space="preserve">AI-Enhanced </w:t>
      </w:r>
      <w:r>
        <w:rPr>
          <w:b/>
          <w:sz w:val="32"/>
        </w:rPr>
        <w:t>Intrusion</w:t>
      </w:r>
      <w:r>
        <w:rPr>
          <w:b/>
          <w:spacing w:val="-20"/>
          <w:sz w:val="32"/>
        </w:rPr>
        <w:t xml:space="preserve"> </w:t>
      </w:r>
      <w:r>
        <w:rPr>
          <w:b/>
          <w:sz w:val="32"/>
        </w:rPr>
        <w:t>Detection</w:t>
      </w:r>
      <w:r>
        <w:rPr>
          <w:b/>
          <w:spacing w:val="-20"/>
          <w:sz w:val="32"/>
        </w:rPr>
        <w:t xml:space="preserve"> </w:t>
      </w:r>
      <w:r>
        <w:rPr>
          <w:b/>
          <w:sz w:val="32"/>
        </w:rPr>
        <w:t>System</w:t>
      </w:r>
    </w:p>
    <w:p w14:paraId="626F8903">
      <w:pPr>
        <w:pStyle w:val="9"/>
        <w:rPr>
          <w:b/>
          <w:sz w:val="32"/>
        </w:rPr>
      </w:pPr>
    </w:p>
    <w:p w14:paraId="41A074CA">
      <w:pPr>
        <w:pStyle w:val="9"/>
        <w:rPr>
          <w:b/>
          <w:sz w:val="32"/>
        </w:rPr>
      </w:pPr>
    </w:p>
    <w:p w14:paraId="055140FA">
      <w:pPr>
        <w:pStyle w:val="9"/>
        <w:rPr>
          <w:b/>
          <w:sz w:val="32"/>
        </w:rPr>
      </w:pPr>
    </w:p>
    <w:p w14:paraId="2D31764B">
      <w:pPr>
        <w:pStyle w:val="9"/>
        <w:rPr>
          <w:b/>
          <w:sz w:val="32"/>
        </w:rPr>
      </w:pPr>
    </w:p>
    <w:p w14:paraId="29B02E45">
      <w:pPr>
        <w:spacing w:before="1" w:line="368" w:lineRule="exact"/>
        <w:ind w:left="0" w:right="1003" w:firstLine="0"/>
        <w:jc w:val="center"/>
        <w:rPr>
          <w:b/>
          <w:sz w:val="32"/>
        </w:rPr>
      </w:pPr>
      <w:r>
        <w:rPr>
          <w:b/>
          <w:spacing w:val="-5"/>
          <w:sz w:val="32"/>
        </w:rPr>
        <w:t>Prepared</w:t>
      </w:r>
      <w:r>
        <w:rPr>
          <w:b/>
          <w:spacing w:val="-12"/>
          <w:sz w:val="32"/>
        </w:rPr>
        <w:t xml:space="preserve"> </w:t>
      </w:r>
      <w:r>
        <w:rPr>
          <w:b/>
          <w:spacing w:val="-5"/>
          <w:sz w:val="32"/>
        </w:rPr>
        <w:t>For</w:t>
      </w:r>
    </w:p>
    <w:p w14:paraId="57E6B017">
      <w:pPr>
        <w:pStyle w:val="3"/>
        <w:spacing w:line="368" w:lineRule="exact"/>
        <w:ind w:left="0" w:right="1006" w:firstLine="0"/>
        <w:jc w:val="center"/>
        <w:rPr>
          <w:rFonts w:ascii="Times New Roman"/>
        </w:rPr>
      </w:pPr>
      <w:r>
        <w:rPr>
          <w:rFonts w:ascii="Times New Roman"/>
          <w:spacing w:val="-9"/>
        </w:rPr>
        <w:t>Smart-</w:t>
      </w:r>
      <w:r>
        <w:rPr>
          <w:rFonts w:ascii="Times New Roman"/>
          <w:spacing w:val="-2"/>
        </w:rPr>
        <w:t>Intern</w:t>
      </w:r>
    </w:p>
    <w:p w14:paraId="04436738">
      <w:pPr>
        <w:spacing w:before="4"/>
        <w:ind w:left="0" w:right="858" w:firstLine="0"/>
        <w:jc w:val="center"/>
        <w:rPr>
          <w:sz w:val="32"/>
        </w:rPr>
      </w:pPr>
      <w:r>
        <w:rPr>
          <w:rFonts w:hint="default"/>
          <w:spacing w:val="-2"/>
          <w:sz w:val="32"/>
          <w:lang w:val="en-IN"/>
        </w:rPr>
        <w:t xml:space="preserve">Cyber Security Analyst </w:t>
      </w:r>
      <w:r>
        <w:rPr>
          <w:spacing w:val="-2"/>
          <w:sz w:val="32"/>
        </w:rPr>
        <w:t>Guided</w:t>
      </w:r>
      <w:r>
        <w:rPr>
          <w:spacing w:val="-13"/>
          <w:sz w:val="32"/>
        </w:rPr>
        <w:t xml:space="preserve"> </w:t>
      </w:r>
      <w:r>
        <w:rPr>
          <w:spacing w:val="-2"/>
          <w:sz w:val="32"/>
        </w:rPr>
        <w:t>project</w:t>
      </w:r>
    </w:p>
    <w:p w14:paraId="23C9AA3E">
      <w:pPr>
        <w:pStyle w:val="9"/>
        <w:rPr>
          <w:sz w:val="32"/>
        </w:rPr>
      </w:pPr>
    </w:p>
    <w:p w14:paraId="6373DD1B">
      <w:pPr>
        <w:pStyle w:val="9"/>
        <w:rPr>
          <w:sz w:val="32"/>
        </w:rPr>
      </w:pPr>
    </w:p>
    <w:p w14:paraId="7BB86DCB">
      <w:pPr>
        <w:pStyle w:val="9"/>
        <w:spacing w:before="367"/>
        <w:rPr>
          <w:sz w:val="32"/>
        </w:rPr>
      </w:pPr>
    </w:p>
    <w:p w14:paraId="27AA6721">
      <w:pPr>
        <w:spacing w:before="0"/>
        <w:ind w:left="0" w:right="1006" w:firstLine="0"/>
        <w:jc w:val="center"/>
        <w:rPr>
          <w:b/>
          <w:sz w:val="32"/>
        </w:rPr>
      </w:pPr>
      <w:r>
        <w:rPr>
          <w:b/>
          <w:spacing w:val="-5"/>
          <w:sz w:val="32"/>
        </w:rPr>
        <w:t>By</w:t>
      </w:r>
    </w:p>
    <w:p w14:paraId="45716915">
      <w:pPr>
        <w:pStyle w:val="3"/>
        <w:spacing w:before="6"/>
        <w:ind w:left="0" w:right="1015" w:firstLine="0"/>
        <w:jc w:val="center"/>
        <w:rPr>
          <w:rFonts w:hint="default" w:ascii="Times New Roman"/>
          <w:lang w:val="en-IN"/>
        </w:rPr>
      </w:pPr>
      <w:r>
        <w:rPr>
          <w:rFonts w:hint="default" w:ascii="Times New Roman"/>
          <w:lang w:val="en-IN"/>
        </w:rPr>
        <w:t>Nishant Anil Mohite</w:t>
      </w:r>
    </w:p>
    <w:p w14:paraId="043B1443">
      <w:pPr>
        <w:spacing w:before="7"/>
        <w:ind w:left="878" w:right="0" w:firstLine="0"/>
        <w:jc w:val="left"/>
        <w:rPr>
          <w:sz w:val="32"/>
        </w:rPr>
      </w:pPr>
      <w:r>
        <w:rPr>
          <w:spacing w:val="-2"/>
          <w:sz w:val="32"/>
        </w:rPr>
        <w:t>D</w:t>
      </w:r>
      <w:r>
        <w:rPr>
          <w:spacing w:val="-18"/>
          <w:sz w:val="32"/>
        </w:rPr>
        <w:t xml:space="preserve"> </w:t>
      </w:r>
      <w:r>
        <w:rPr>
          <w:spacing w:val="-2"/>
          <w:sz w:val="32"/>
        </w:rPr>
        <w:t>Y</w:t>
      </w:r>
      <w:r>
        <w:rPr>
          <w:spacing w:val="-17"/>
          <w:sz w:val="32"/>
        </w:rPr>
        <w:t xml:space="preserve"> </w:t>
      </w:r>
      <w:r>
        <w:rPr>
          <w:spacing w:val="-2"/>
          <w:sz w:val="32"/>
        </w:rPr>
        <w:t>Patil</w:t>
      </w:r>
      <w:r>
        <w:rPr>
          <w:spacing w:val="-16"/>
          <w:sz w:val="32"/>
        </w:rPr>
        <w:t xml:space="preserve"> </w:t>
      </w:r>
      <w:r>
        <w:rPr>
          <w:spacing w:val="-2"/>
          <w:sz w:val="32"/>
        </w:rPr>
        <w:t>Agriculture</w:t>
      </w:r>
      <w:r>
        <w:rPr>
          <w:spacing w:val="-16"/>
          <w:sz w:val="32"/>
        </w:rPr>
        <w:t xml:space="preserve"> </w:t>
      </w:r>
      <w:r>
        <w:rPr>
          <w:spacing w:val="-2"/>
          <w:sz w:val="32"/>
        </w:rPr>
        <w:t>and</w:t>
      </w:r>
      <w:r>
        <w:rPr>
          <w:spacing w:val="-15"/>
          <w:sz w:val="32"/>
        </w:rPr>
        <w:t xml:space="preserve"> </w:t>
      </w:r>
      <w:r>
        <w:rPr>
          <w:spacing w:val="-2"/>
          <w:sz w:val="32"/>
        </w:rPr>
        <w:t>Technical</w:t>
      </w:r>
      <w:r>
        <w:rPr>
          <w:spacing w:val="-15"/>
          <w:sz w:val="32"/>
        </w:rPr>
        <w:t xml:space="preserve"> </w:t>
      </w:r>
      <w:r>
        <w:rPr>
          <w:spacing w:val="-2"/>
          <w:sz w:val="32"/>
        </w:rPr>
        <w:t>University</w:t>
      </w:r>
      <w:r>
        <w:rPr>
          <w:spacing w:val="-10"/>
          <w:sz w:val="32"/>
        </w:rPr>
        <w:t xml:space="preserve"> </w:t>
      </w:r>
      <w:r>
        <w:rPr>
          <w:spacing w:val="-2"/>
          <w:sz w:val="32"/>
        </w:rPr>
        <w:t>Talsande</w:t>
      </w:r>
    </w:p>
    <w:p w14:paraId="10606187">
      <w:pPr>
        <w:pStyle w:val="9"/>
        <w:rPr>
          <w:sz w:val="32"/>
        </w:rPr>
      </w:pPr>
    </w:p>
    <w:p w14:paraId="6FE0F3DC">
      <w:pPr>
        <w:pStyle w:val="9"/>
        <w:spacing w:before="192"/>
        <w:rPr>
          <w:sz w:val="32"/>
        </w:rPr>
      </w:pPr>
    </w:p>
    <w:p w14:paraId="66FD6631">
      <w:pPr>
        <w:spacing w:before="0"/>
        <w:ind w:left="0" w:right="1019" w:firstLine="0"/>
        <w:jc w:val="center"/>
        <w:rPr>
          <w:b/>
          <w:sz w:val="32"/>
        </w:rPr>
      </w:pPr>
      <w:r>
        <w:rPr>
          <w:b/>
          <w:spacing w:val="-5"/>
          <w:sz w:val="32"/>
        </w:rPr>
        <w:t>On</w:t>
      </w:r>
    </w:p>
    <w:p w14:paraId="5E606315">
      <w:pPr>
        <w:pStyle w:val="3"/>
        <w:spacing w:before="7"/>
        <w:ind w:left="0" w:right="1003" w:firstLine="0"/>
        <w:jc w:val="center"/>
        <w:rPr>
          <w:rFonts w:ascii="Times New Roman"/>
        </w:rPr>
      </w:pPr>
      <w:r>
        <w:rPr>
          <w:rFonts w:ascii="Times New Roman"/>
          <w:spacing w:val="-4"/>
        </w:rPr>
        <w:t>12</w:t>
      </w:r>
      <w:r>
        <w:rPr>
          <w:rFonts w:ascii="Times New Roman"/>
          <w:spacing w:val="-16"/>
        </w:rPr>
        <w:t xml:space="preserve"> </w:t>
      </w:r>
      <w:r>
        <w:rPr>
          <w:rFonts w:ascii="Times New Roman"/>
          <w:spacing w:val="-4"/>
        </w:rPr>
        <w:t>June</w:t>
      </w:r>
      <w:r>
        <w:rPr>
          <w:rFonts w:ascii="Times New Roman"/>
          <w:spacing w:val="-17"/>
        </w:rPr>
        <w:t xml:space="preserve"> </w:t>
      </w:r>
      <w:r>
        <w:rPr>
          <w:rFonts w:ascii="Times New Roman"/>
          <w:spacing w:val="-4"/>
        </w:rPr>
        <w:t>2025</w:t>
      </w:r>
    </w:p>
    <w:p w14:paraId="61C9461D">
      <w:pPr>
        <w:pStyle w:val="9"/>
        <w:rPr>
          <w:sz w:val="32"/>
        </w:rPr>
      </w:pPr>
    </w:p>
    <w:p w14:paraId="4815E1F2">
      <w:pPr>
        <w:pStyle w:val="9"/>
        <w:rPr>
          <w:sz w:val="32"/>
        </w:rPr>
      </w:pPr>
    </w:p>
    <w:p w14:paraId="708987C3">
      <w:pPr>
        <w:pStyle w:val="9"/>
        <w:rPr>
          <w:sz w:val="32"/>
        </w:rPr>
      </w:pPr>
    </w:p>
    <w:p w14:paraId="3E68137B">
      <w:pPr>
        <w:pStyle w:val="9"/>
        <w:spacing w:before="3"/>
        <w:rPr>
          <w:sz w:val="32"/>
        </w:rPr>
      </w:pPr>
    </w:p>
    <w:p w14:paraId="1F5F480B">
      <w:pPr>
        <w:spacing w:before="0"/>
        <w:ind w:left="0" w:right="1005" w:firstLine="0"/>
        <w:jc w:val="center"/>
        <w:rPr>
          <w:b/>
          <w:sz w:val="32"/>
        </w:rPr>
      </w:pPr>
      <w:r>
        <w:rPr>
          <w:b/>
          <w:spacing w:val="-2"/>
          <w:sz w:val="32"/>
        </w:rPr>
        <w:t>Abstract</w:t>
      </w:r>
    </w:p>
    <w:p w14:paraId="68579834">
      <w:pPr>
        <w:pStyle w:val="9"/>
        <w:spacing w:before="7"/>
        <w:ind w:left="165"/>
      </w:pPr>
      <w:r>
        <w:t>This</w:t>
      </w:r>
      <w:r>
        <w:rPr>
          <w:spacing w:val="-6"/>
        </w:rPr>
        <w:t xml:space="preserve"> </w:t>
      </w:r>
      <w:r>
        <w:t>project</w:t>
      </w:r>
      <w:r>
        <w:rPr>
          <w:spacing w:val="-4"/>
        </w:rPr>
        <w:t xml:space="preserve"> </w:t>
      </w:r>
      <w:r>
        <w:t>develops</w:t>
      </w:r>
      <w:r>
        <w:rPr>
          <w:spacing w:val="-2"/>
        </w:rPr>
        <w:t xml:space="preserve"> </w:t>
      </w:r>
      <w:r>
        <w:t>an AI-powered Intrusion Detection</w:t>
      </w:r>
      <w:r>
        <w:rPr>
          <w:spacing w:val="-4"/>
        </w:rPr>
        <w:t xml:space="preserve"> </w:t>
      </w:r>
      <w:r>
        <w:t>System</w:t>
      </w:r>
      <w:r>
        <w:rPr>
          <w:spacing w:val="-2"/>
        </w:rPr>
        <w:t xml:space="preserve"> </w:t>
      </w:r>
      <w:r>
        <w:t>using</w:t>
      </w:r>
      <w:r>
        <w:rPr>
          <w:spacing w:val="-3"/>
        </w:rPr>
        <w:t xml:space="preserve"> </w:t>
      </w:r>
      <w:r>
        <w:t>ML</w:t>
      </w:r>
      <w:r>
        <w:rPr>
          <w:spacing w:val="-10"/>
        </w:rPr>
        <w:t xml:space="preserve"> </w:t>
      </w:r>
      <w:r>
        <w:t>(Random</w:t>
      </w:r>
      <w:r>
        <w:rPr>
          <w:spacing w:val="-1"/>
        </w:rPr>
        <w:t xml:space="preserve"> </w:t>
      </w:r>
      <w:r>
        <w:rPr>
          <w:spacing w:val="-2"/>
        </w:rPr>
        <w:t>Forest,</w:t>
      </w:r>
    </w:p>
    <w:p w14:paraId="78DFF61E">
      <w:pPr>
        <w:pStyle w:val="9"/>
        <w:spacing w:before="22" w:line="259" w:lineRule="auto"/>
        <w:ind w:left="165" w:right="1236"/>
      </w:pPr>
      <w:r>
        <w:t>SVM) and DL (CNN, LSTM) to detect cyber threats like DoS and phishing. It features SMOTE for data imbalance, real-time analysis, and adaptive learning, achieving</w:t>
      </w:r>
      <w:r>
        <w:rPr>
          <w:spacing w:val="-8"/>
        </w:rPr>
        <w:t xml:space="preserve"> </w:t>
      </w:r>
      <w:r>
        <w:rPr>
          <w:b/>
        </w:rPr>
        <w:t>&gt;</w:t>
      </w:r>
      <w:r>
        <w:t>95%</w:t>
      </w:r>
      <w:r>
        <w:rPr>
          <w:spacing w:val="-7"/>
        </w:rPr>
        <w:t xml:space="preserve"> </w:t>
      </w:r>
      <w:r>
        <w:t>accuracy.</w:t>
      </w:r>
      <w:r>
        <w:rPr>
          <w:spacing w:val="-7"/>
        </w:rPr>
        <w:t xml:space="preserve"> </w:t>
      </w:r>
      <w:r>
        <w:t>The</w:t>
      </w:r>
      <w:r>
        <w:rPr>
          <w:spacing w:val="-12"/>
        </w:rPr>
        <w:t xml:space="preserve"> </w:t>
      </w:r>
      <w:r>
        <w:t>scalable</w:t>
      </w:r>
      <w:r>
        <w:rPr>
          <w:spacing w:val="-9"/>
        </w:rPr>
        <w:t xml:space="preserve"> </w:t>
      </w:r>
      <w:r>
        <w:t>system</w:t>
      </w:r>
      <w:r>
        <w:rPr>
          <w:spacing w:val="-7"/>
        </w:rPr>
        <w:t xml:space="preserve"> </w:t>
      </w:r>
      <w:r>
        <w:t>integrates</w:t>
      </w:r>
      <w:r>
        <w:rPr>
          <w:spacing w:val="-8"/>
        </w:rPr>
        <w:t xml:space="preserve"> </w:t>
      </w:r>
      <w:r>
        <w:t>with</w:t>
      </w:r>
      <w:r>
        <w:rPr>
          <w:spacing w:val="-8"/>
        </w:rPr>
        <w:t xml:space="preserve"> </w:t>
      </w:r>
      <w:r>
        <w:t>firewalls/SIEM</w:t>
      </w:r>
      <w:r>
        <w:rPr>
          <w:spacing w:val="-7"/>
        </w:rPr>
        <w:t xml:space="preserve"> </w:t>
      </w:r>
      <w:r>
        <w:t>tools, enabling proactive threat detection with minimal manual intervention.</w:t>
      </w:r>
    </w:p>
    <w:p w14:paraId="63FF6328">
      <w:pPr>
        <w:pStyle w:val="9"/>
        <w:spacing w:after="0" w:line="259" w:lineRule="auto"/>
        <w:sectPr>
          <w:type w:val="continuous"/>
          <w:pgSz w:w="11920" w:h="16850"/>
          <w:pgMar w:top="9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772B9D9B">
      <w:pPr>
        <w:spacing w:before="59"/>
        <w:ind w:left="3046" w:right="0" w:firstLine="0"/>
        <w:jc w:val="left"/>
        <w:rPr>
          <w:b/>
          <w:sz w:val="32"/>
        </w:rPr>
      </w:pPr>
      <w:r>
        <w:rPr>
          <w:b/>
          <w:spacing w:val="-2"/>
          <w:sz w:val="32"/>
        </w:rPr>
        <w:t>Final</w:t>
      </w:r>
      <w:r>
        <w:rPr>
          <w:b/>
          <w:spacing w:val="-14"/>
          <w:sz w:val="32"/>
        </w:rPr>
        <w:t xml:space="preserve"> </w:t>
      </w:r>
      <w:r>
        <w:rPr>
          <w:b/>
          <w:spacing w:val="-2"/>
          <w:sz w:val="32"/>
        </w:rPr>
        <w:t>Project</w:t>
      </w:r>
      <w:r>
        <w:rPr>
          <w:b/>
          <w:spacing w:val="-11"/>
          <w:sz w:val="32"/>
        </w:rPr>
        <w:t xml:space="preserve"> </w:t>
      </w:r>
      <w:r>
        <w:rPr>
          <w:b/>
          <w:spacing w:val="-2"/>
          <w:sz w:val="32"/>
        </w:rPr>
        <w:t>Report</w:t>
      </w:r>
    </w:p>
    <w:p w14:paraId="6C66CE1E">
      <w:pPr>
        <w:pStyle w:val="3"/>
        <w:ind w:left="165" w:firstLine="0"/>
        <w:rPr>
          <w:rFonts w:ascii="Calibri"/>
        </w:rPr>
      </w:pPr>
      <w:r>
        <w:rPr>
          <w:rFonts w:ascii="Calibri"/>
          <w:color w:val="365F91"/>
          <w:spacing w:val="-2"/>
        </w:rPr>
        <w:t>Contents</w:t>
      </w:r>
    </w:p>
    <w:p w14:paraId="3948C576">
      <w:pPr>
        <w:pStyle w:val="11"/>
        <w:numPr>
          <w:ilvl w:val="0"/>
          <w:numId w:val="1"/>
        </w:numPr>
        <w:tabs>
          <w:tab w:val="left" w:pos="405"/>
        </w:tabs>
        <w:spacing w:before="206" w:after="0" w:line="240" w:lineRule="auto"/>
        <w:ind w:left="405" w:right="0" w:hanging="240"/>
        <w:jc w:val="left"/>
        <w:rPr>
          <w:sz w:val="24"/>
        </w:rPr>
      </w:pPr>
      <w:r>
        <w:rPr>
          <w:spacing w:val="-2"/>
          <w:sz w:val="24"/>
        </w:rPr>
        <w:t>Introduction</w:t>
      </w:r>
    </w:p>
    <w:p w14:paraId="2A89547B">
      <w:pPr>
        <w:pStyle w:val="11"/>
        <w:numPr>
          <w:ilvl w:val="1"/>
          <w:numId w:val="1"/>
        </w:numPr>
        <w:tabs>
          <w:tab w:val="left" w:pos="764"/>
        </w:tabs>
        <w:spacing w:before="147" w:after="0" w:line="240" w:lineRule="auto"/>
        <w:ind w:left="764" w:right="0" w:hanging="359"/>
        <w:jc w:val="left"/>
        <w:rPr>
          <w:sz w:val="24"/>
        </w:rPr>
      </w:pPr>
      <w:r>
        <w:rPr>
          <w:sz w:val="24"/>
        </w:rPr>
        <w:t>Project</w:t>
      </w:r>
      <w:r>
        <w:rPr>
          <w:spacing w:val="-7"/>
          <w:sz w:val="24"/>
        </w:rPr>
        <w:t xml:space="preserve"> </w:t>
      </w:r>
      <w:r>
        <w:rPr>
          <w:spacing w:val="-2"/>
          <w:sz w:val="24"/>
        </w:rPr>
        <w:t>Overview</w:t>
      </w:r>
    </w:p>
    <w:p w14:paraId="3F5E1EE1">
      <w:pPr>
        <w:pStyle w:val="11"/>
        <w:numPr>
          <w:ilvl w:val="1"/>
          <w:numId w:val="1"/>
        </w:numPr>
        <w:tabs>
          <w:tab w:val="left" w:pos="762"/>
        </w:tabs>
        <w:spacing w:before="146" w:after="0" w:line="240" w:lineRule="auto"/>
        <w:ind w:left="762" w:right="0" w:hanging="357"/>
        <w:jc w:val="left"/>
        <w:rPr>
          <w:sz w:val="24"/>
        </w:rPr>
      </w:pPr>
      <w:r>
        <w:rPr>
          <w:spacing w:val="-2"/>
          <w:sz w:val="24"/>
        </w:rPr>
        <w:t>Objectives</w:t>
      </w:r>
    </w:p>
    <w:p w14:paraId="689884DC">
      <w:pPr>
        <w:pStyle w:val="11"/>
        <w:numPr>
          <w:ilvl w:val="0"/>
          <w:numId w:val="1"/>
        </w:numPr>
        <w:tabs>
          <w:tab w:val="left" w:pos="405"/>
        </w:tabs>
        <w:spacing w:before="147" w:after="0" w:line="240" w:lineRule="auto"/>
        <w:ind w:left="405" w:right="0" w:hanging="240"/>
        <w:jc w:val="left"/>
        <w:rPr>
          <w:sz w:val="24"/>
        </w:rPr>
      </w:pPr>
      <w:r>
        <w:rPr>
          <w:sz w:val="24"/>
        </w:rPr>
        <w:t>Project</w:t>
      </w:r>
      <w:r>
        <w:rPr>
          <w:spacing w:val="-3"/>
          <w:sz w:val="24"/>
        </w:rPr>
        <w:t xml:space="preserve"> </w:t>
      </w:r>
      <w:r>
        <w:rPr>
          <w:sz w:val="24"/>
        </w:rPr>
        <w:t>Initialization</w:t>
      </w:r>
      <w:r>
        <w:rPr>
          <w:spacing w:val="-2"/>
          <w:sz w:val="24"/>
        </w:rPr>
        <w:t xml:space="preserve"> </w:t>
      </w:r>
      <w:r>
        <w:rPr>
          <w:sz w:val="24"/>
        </w:rPr>
        <w:t>and</w:t>
      </w:r>
      <w:r>
        <w:rPr>
          <w:spacing w:val="-2"/>
          <w:sz w:val="24"/>
        </w:rPr>
        <w:t xml:space="preserve"> </w:t>
      </w:r>
      <w:r>
        <w:rPr>
          <w:sz w:val="24"/>
        </w:rPr>
        <w:t>Planning</w:t>
      </w:r>
      <w:r>
        <w:rPr>
          <w:spacing w:val="-2"/>
          <w:sz w:val="24"/>
        </w:rPr>
        <w:t xml:space="preserve"> </w:t>
      </w:r>
      <w:r>
        <w:rPr>
          <w:spacing w:val="-4"/>
          <w:sz w:val="24"/>
        </w:rPr>
        <w:t>Phase</w:t>
      </w:r>
    </w:p>
    <w:p w14:paraId="01E6CF6E">
      <w:pPr>
        <w:pStyle w:val="11"/>
        <w:numPr>
          <w:ilvl w:val="1"/>
          <w:numId w:val="1"/>
        </w:numPr>
        <w:tabs>
          <w:tab w:val="left" w:pos="764"/>
        </w:tabs>
        <w:spacing w:before="146" w:after="0" w:line="240" w:lineRule="auto"/>
        <w:ind w:left="764" w:right="0" w:hanging="359"/>
        <w:jc w:val="left"/>
        <w:rPr>
          <w:sz w:val="24"/>
        </w:rPr>
      </w:pPr>
      <w:r>
        <w:rPr>
          <w:sz w:val="24"/>
        </w:rPr>
        <w:t>Define</w:t>
      </w:r>
      <w:r>
        <w:rPr>
          <w:spacing w:val="-7"/>
          <w:sz w:val="24"/>
        </w:rPr>
        <w:t xml:space="preserve"> </w:t>
      </w:r>
      <w:r>
        <w:rPr>
          <w:sz w:val="24"/>
        </w:rPr>
        <w:t>Problem</w:t>
      </w:r>
      <w:r>
        <w:rPr>
          <w:spacing w:val="-2"/>
          <w:sz w:val="24"/>
        </w:rPr>
        <w:t xml:space="preserve"> Statement</w:t>
      </w:r>
    </w:p>
    <w:p w14:paraId="1459858A">
      <w:pPr>
        <w:pStyle w:val="11"/>
        <w:numPr>
          <w:ilvl w:val="1"/>
          <w:numId w:val="1"/>
        </w:numPr>
        <w:tabs>
          <w:tab w:val="left" w:pos="764"/>
        </w:tabs>
        <w:spacing w:before="144" w:after="0" w:line="240" w:lineRule="auto"/>
        <w:ind w:left="764" w:right="0" w:hanging="359"/>
        <w:jc w:val="left"/>
        <w:rPr>
          <w:sz w:val="24"/>
        </w:rPr>
      </w:pPr>
      <w:r>
        <w:rPr>
          <w:sz w:val="24"/>
        </w:rPr>
        <w:t>Project</w:t>
      </w:r>
      <w:r>
        <w:rPr>
          <w:spacing w:val="-5"/>
          <w:sz w:val="24"/>
        </w:rPr>
        <w:t xml:space="preserve"> </w:t>
      </w:r>
      <w:r>
        <w:rPr>
          <w:sz w:val="24"/>
        </w:rPr>
        <w:t>Proposal</w:t>
      </w:r>
      <w:r>
        <w:rPr>
          <w:spacing w:val="-4"/>
          <w:sz w:val="24"/>
        </w:rPr>
        <w:t xml:space="preserve"> </w:t>
      </w:r>
      <w:r>
        <w:rPr>
          <w:sz w:val="24"/>
        </w:rPr>
        <w:t>(Proposed</w:t>
      </w:r>
      <w:r>
        <w:rPr>
          <w:spacing w:val="-5"/>
          <w:sz w:val="24"/>
        </w:rPr>
        <w:t xml:space="preserve"> </w:t>
      </w:r>
      <w:r>
        <w:rPr>
          <w:spacing w:val="-2"/>
          <w:sz w:val="24"/>
        </w:rPr>
        <w:t>Solution)</w:t>
      </w:r>
    </w:p>
    <w:p w14:paraId="1FF84BC1">
      <w:pPr>
        <w:pStyle w:val="11"/>
        <w:numPr>
          <w:ilvl w:val="1"/>
          <w:numId w:val="1"/>
        </w:numPr>
        <w:tabs>
          <w:tab w:val="left" w:pos="764"/>
        </w:tabs>
        <w:spacing w:before="147" w:after="0" w:line="240" w:lineRule="auto"/>
        <w:ind w:left="764" w:right="0" w:hanging="359"/>
        <w:jc w:val="left"/>
        <w:rPr>
          <w:sz w:val="24"/>
        </w:rPr>
      </w:pPr>
      <w:r>
        <w:rPr>
          <w:sz w:val="24"/>
        </w:rPr>
        <w:t>Initial</w:t>
      </w:r>
      <w:r>
        <w:rPr>
          <w:spacing w:val="-6"/>
          <w:sz w:val="24"/>
        </w:rPr>
        <w:t xml:space="preserve"> </w:t>
      </w:r>
      <w:r>
        <w:rPr>
          <w:sz w:val="24"/>
        </w:rPr>
        <w:t>Project</w:t>
      </w:r>
      <w:r>
        <w:rPr>
          <w:spacing w:val="-4"/>
          <w:sz w:val="24"/>
        </w:rPr>
        <w:t xml:space="preserve"> </w:t>
      </w:r>
      <w:r>
        <w:rPr>
          <w:spacing w:val="-2"/>
          <w:sz w:val="24"/>
        </w:rPr>
        <w:t>Planning</w:t>
      </w:r>
    </w:p>
    <w:p w14:paraId="7FB951E1">
      <w:pPr>
        <w:pStyle w:val="11"/>
        <w:numPr>
          <w:ilvl w:val="0"/>
          <w:numId w:val="1"/>
        </w:numPr>
        <w:tabs>
          <w:tab w:val="left" w:pos="405"/>
        </w:tabs>
        <w:spacing w:before="147" w:after="0" w:line="240" w:lineRule="auto"/>
        <w:ind w:left="405" w:right="0" w:hanging="240"/>
        <w:jc w:val="left"/>
        <w:rPr>
          <w:sz w:val="24"/>
        </w:rPr>
      </w:pPr>
      <w:r>
        <w:rPr>
          <w:sz w:val="24"/>
        </w:rPr>
        <w:t>Data</w:t>
      </w:r>
      <w:r>
        <w:rPr>
          <w:spacing w:val="-8"/>
          <w:sz w:val="24"/>
        </w:rPr>
        <w:t xml:space="preserve"> </w:t>
      </w:r>
      <w:r>
        <w:rPr>
          <w:sz w:val="24"/>
        </w:rPr>
        <w:t>Collection</w:t>
      </w:r>
      <w:r>
        <w:rPr>
          <w:spacing w:val="-3"/>
          <w:sz w:val="24"/>
        </w:rPr>
        <w:t xml:space="preserve"> </w:t>
      </w:r>
      <w:r>
        <w:rPr>
          <w:sz w:val="24"/>
        </w:rPr>
        <w:t>and</w:t>
      </w:r>
      <w:r>
        <w:rPr>
          <w:spacing w:val="-4"/>
          <w:sz w:val="24"/>
        </w:rPr>
        <w:t xml:space="preserve"> </w:t>
      </w:r>
      <w:r>
        <w:rPr>
          <w:sz w:val="24"/>
        </w:rPr>
        <w:t>Preprocessing</w:t>
      </w:r>
      <w:r>
        <w:rPr>
          <w:spacing w:val="-3"/>
          <w:sz w:val="24"/>
        </w:rPr>
        <w:t xml:space="preserve"> </w:t>
      </w:r>
      <w:r>
        <w:rPr>
          <w:spacing w:val="-4"/>
          <w:sz w:val="24"/>
        </w:rPr>
        <w:t>Phase</w:t>
      </w:r>
    </w:p>
    <w:p w14:paraId="260425B6">
      <w:pPr>
        <w:pStyle w:val="11"/>
        <w:numPr>
          <w:ilvl w:val="1"/>
          <w:numId w:val="1"/>
        </w:numPr>
        <w:tabs>
          <w:tab w:val="left" w:pos="764"/>
        </w:tabs>
        <w:spacing w:before="146" w:after="0" w:line="240" w:lineRule="auto"/>
        <w:ind w:left="764" w:right="0" w:hanging="359"/>
        <w:jc w:val="left"/>
        <w:rPr>
          <w:sz w:val="24"/>
        </w:rPr>
      </w:pPr>
      <w:r>
        <w:rPr>
          <w:sz w:val="24"/>
        </w:rPr>
        <w:t>Data</w:t>
      </w:r>
      <w:r>
        <w:rPr>
          <w:spacing w:val="-3"/>
          <w:sz w:val="24"/>
        </w:rPr>
        <w:t xml:space="preserve"> </w:t>
      </w:r>
      <w:r>
        <w:rPr>
          <w:sz w:val="24"/>
        </w:rPr>
        <w:t>Collection Plan</w:t>
      </w:r>
      <w:r>
        <w:rPr>
          <w:spacing w:val="-2"/>
          <w:sz w:val="24"/>
        </w:rPr>
        <w:t xml:space="preserve"> </w:t>
      </w:r>
      <w:r>
        <w:rPr>
          <w:sz w:val="24"/>
        </w:rPr>
        <w:t>and</w:t>
      </w:r>
      <w:r>
        <w:rPr>
          <w:spacing w:val="-5"/>
          <w:sz w:val="24"/>
        </w:rPr>
        <w:t xml:space="preserve"> </w:t>
      </w:r>
      <w:r>
        <w:rPr>
          <w:sz w:val="24"/>
        </w:rPr>
        <w:t>Raw</w:t>
      </w:r>
      <w:r>
        <w:rPr>
          <w:spacing w:val="-4"/>
          <w:sz w:val="24"/>
        </w:rPr>
        <w:t xml:space="preserve"> </w:t>
      </w:r>
      <w:r>
        <w:rPr>
          <w:sz w:val="24"/>
        </w:rPr>
        <w:t>Data</w:t>
      </w:r>
      <w:r>
        <w:rPr>
          <w:spacing w:val="-2"/>
          <w:sz w:val="24"/>
        </w:rPr>
        <w:t xml:space="preserve"> </w:t>
      </w:r>
      <w:r>
        <w:rPr>
          <w:sz w:val="24"/>
        </w:rPr>
        <w:t>Sources</w:t>
      </w:r>
      <w:r>
        <w:rPr>
          <w:spacing w:val="2"/>
          <w:sz w:val="24"/>
        </w:rPr>
        <w:t xml:space="preserve"> </w:t>
      </w:r>
      <w:r>
        <w:rPr>
          <w:spacing w:val="-2"/>
          <w:sz w:val="24"/>
        </w:rPr>
        <w:t>Identified</w:t>
      </w:r>
    </w:p>
    <w:p w14:paraId="6B584DDD">
      <w:pPr>
        <w:pStyle w:val="11"/>
        <w:numPr>
          <w:ilvl w:val="1"/>
          <w:numId w:val="1"/>
        </w:numPr>
        <w:tabs>
          <w:tab w:val="left" w:pos="764"/>
        </w:tabs>
        <w:spacing w:before="146" w:after="0" w:line="240" w:lineRule="auto"/>
        <w:ind w:left="764" w:right="0" w:hanging="359"/>
        <w:jc w:val="left"/>
        <w:rPr>
          <w:sz w:val="24"/>
        </w:rPr>
      </w:pPr>
      <w:r>
        <w:rPr>
          <w:sz w:val="24"/>
        </w:rPr>
        <w:t>Data</w:t>
      </w:r>
      <w:r>
        <w:rPr>
          <w:spacing w:val="-4"/>
          <w:sz w:val="24"/>
        </w:rPr>
        <w:t xml:space="preserve"> </w:t>
      </w:r>
      <w:r>
        <w:rPr>
          <w:sz w:val="24"/>
        </w:rPr>
        <w:t>Quality</w:t>
      </w:r>
      <w:r>
        <w:rPr>
          <w:spacing w:val="-2"/>
          <w:sz w:val="24"/>
        </w:rPr>
        <w:t xml:space="preserve"> Report</w:t>
      </w:r>
    </w:p>
    <w:p w14:paraId="1086E0C1">
      <w:pPr>
        <w:pStyle w:val="11"/>
        <w:numPr>
          <w:ilvl w:val="1"/>
          <w:numId w:val="1"/>
        </w:numPr>
        <w:tabs>
          <w:tab w:val="left" w:pos="764"/>
        </w:tabs>
        <w:spacing w:before="147" w:after="0" w:line="240" w:lineRule="auto"/>
        <w:ind w:left="764" w:right="0" w:hanging="359"/>
        <w:jc w:val="left"/>
        <w:rPr>
          <w:sz w:val="24"/>
        </w:rPr>
      </w:pPr>
      <w:r>
        <w:rPr>
          <w:sz w:val="24"/>
        </w:rPr>
        <w:t>Data</w:t>
      </w:r>
      <w:r>
        <w:rPr>
          <w:spacing w:val="-5"/>
          <w:sz w:val="24"/>
        </w:rPr>
        <w:t xml:space="preserve"> </w:t>
      </w:r>
      <w:r>
        <w:rPr>
          <w:spacing w:val="-2"/>
          <w:sz w:val="24"/>
        </w:rPr>
        <w:t>Preprocessing</w:t>
      </w:r>
    </w:p>
    <w:p w14:paraId="43D53377">
      <w:pPr>
        <w:pStyle w:val="11"/>
        <w:numPr>
          <w:ilvl w:val="0"/>
          <w:numId w:val="1"/>
        </w:numPr>
        <w:tabs>
          <w:tab w:val="left" w:pos="405"/>
        </w:tabs>
        <w:spacing w:before="144" w:after="0" w:line="240" w:lineRule="auto"/>
        <w:ind w:left="405" w:right="0" w:hanging="240"/>
        <w:jc w:val="left"/>
        <w:rPr>
          <w:sz w:val="24"/>
        </w:rPr>
      </w:pPr>
      <w:r>
        <w:rPr>
          <w:sz w:val="24"/>
        </w:rPr>
        <w:t>Model</w:t>
      </w:r>
      <w:r>
        <w:rPr>
          <w:spacing w:val="-5"/>
          <w:sz w:val="24"/>
        </w:rPr>
        <w:t xml:space="preserve"> </w:t>
      </w:r>
      <w:r>
        <w:rPr>
          <w:sz w:val="24"/>
        </w:rPr>
        <w:t>Development</w:t>
      </w:r>
      <w:r>
        <w:rPr>
          <w:spacing w:val="-3"/>
          <w:sz w:val="24"/>
        </w:rPr>
        <w:t xml:space="preserve"> </w:t>
      </w:r>
      <w:r>
        <w:rPr>
          <w:spacing w:val="-4"/>
          <w:sz w:val="24"/>
        </w:rPr>
        <w:t>Phase</w:t>
      </w:r>
    </w:p>
    <w:p w14:paraId="74FA0ABD">
      <w:pPr>
        <w:pStyle w:val="11"/>
        <w:numPr>
          <w:ilvl w:val="1"/>
          <w:numId w:val="1"/>
        </w:numPr>
        <w:tabs>
          <w:tab w:val="left" w:pos="764"/>
        </w:tabs>
        <w:spacing w:before="146" w:after="0" w:line="240" w:lineRule="auto"/>
        <w:ind w:left="764" w:right="0" w:hanging="359"/>
        <w:jc w:val="left"/>
        <w:rPr>
          <w:sz w:val="24"/>
        </w:rPr>
      </w:pPr>
      <w:r>
        <w:rPr>
          <w:sz w:val="24"/>
        </w:rPr>
        <w:t>Model</w:t>
      </w:r>
      <w:r>
        <w:rPr>
          <w:spacing w:val="-7"/>
          <w:sz w:val="24"/>
        </w:rPr>
        <w:t xml:space="preserve"> </w:t>
      </w:r>
      <w:r>
        <w:rPr>
          <w:sz w:val="24"/>
        </w:rPr>
        <w:t>Selection</w:t>
      </w:r>
      <w:r>
        <w:rPr>
          <w:spacing w:val="-1"/>
          <w:sz w:val="24"/>
        </w:rPr>
        <w:t xml:space="preserve"> </w:t>
      </w:r>
      <w:r>
        <w:rPr>
          <w:spacing w:val="-2"/>
          <w:sz w:val="24"/>
        </w:rPr>
        <w:t>Report</w:t>
      </w:r>
    </w:p>
    <w:p w14:paraId="7723A89E">
      <w:pPr>
        <w:pStyle w:val="11"/>
        <w:numPr>
          <w:ilvl w:val="1"/>
          <w:numId w:val="1"/>
        </w:numPr>
        <w:tabs>
          <w:tab w:val="left" w:pos="764"/>
        </w:tabs>
        <w:spacing w:before="147" w:after="0" w:line="240" w:lineRule="auto"/>
        <w:ind w:left="764" w:right="0" w:hanging="359"/>
        <w:jc w:val="left"/>
        <w:rPr>
          <w:sz w:val="24"/>
        </w:rPr>
      </w:pPr>
      <w:r>
        <w:rPr>
          <w:sz w:val="24"/>
        </w:rPr>
        <w:t>Initial</w:t>
      </w:r>
      <w:r>
        <w:rPr>
          <w:spacing w:val="-11"/>
          <w:sz w:val="24"/>
        </w:rPr>
        <w:t xml:space="preserve"> </w:t>
      </w:r>
      <w:r>
        <w:rPr>
          <w:sz w:val="24"/>
        </w:rPr>
        <w:t>Model</w:t>
      </w:r>
      <w:r>
        <w:rPr>
          <w:spacing w:val="-12"/>
          <w:sz w:val="24"/>
        </w:rPr>
        <w:t xml:space="preserve"> </w:t>
      </w:r>
      <w:r>
        <w:rPr>
          <w:sz w:val="24"/>
        </w:rPr>
        <w:t>Training</w:t>
      </w:r>
      <w:r>
        <w:rPr>
          <w:spacing w:val="-8"/>
          <w:sz w:val="24"/>
        </w:rPr>
        <w:t xml:space="preserve"> </w:t>
      </w:r>
      <w:r>
        <w:rPr>
          <w:sz w:val="24"/>
        </w:rPr>
        <w:t>Code,</w:t>
      </w:r>
      <w:r>
        <w:rPr>
          <w:spacing w:val="-6"/>
          <w:sz w:val="24"/>
        </w:rPr>
        <w:t xml:space="preserve"> </w:t>
      </w:r>
      <w:r>
        <w:rPr>
          <w:sz w:val="24"/>
        </w:rPr>
        <w:t>Model</w:t>
      </w:r>
      <w:r>
        <w:rPr>
          <w:spacing w:val="-13"/>
          <w:sz w:val="24"/>
        </w:rPr>
        <w:t xml:space="preserve"> </w:t>
      </w:r>
      <w:r>
        <w:rPr>
          <w:sz w:val="24"/>
        </w:rPr>
        <w:t>Validation</w:t>
      </w:r>
      <w:r>
        <w:rPr>
          <w:spacing w:val="-5"/>
          <w:sz w:val="24"/>
        </w:rPr>
        <w:t xml:space="preserve"> </w:t>
      </w:r>
      <w:r>
        <w:rPr>
          <w:sz w:val="24"/>
        </w:rPr>
        <w:t>and</w:t>
      </w:r>
      <w:r>
        <w:rPr>
          <w:spacing w:val="-8"/>
          <w:sz w:val="24"/>
        </w:rPr>
        <w:t xml:space="preserve"> </w:t>
      </w:r>
      <w:r>
        <w:rPr>
          <w:sz w:val="24"/>
        </w:rPr>
        <w:t>Evaluation</w:t>
      </w:r>
      <w:r>
        <w:rPr>
          <w:spacing w:val="-5"/>
          <w:sz w:val="24"/>
        </w:rPr>
        <w:t xml:space="preserve"> </w:t>
      </w:r>
      <w:r>
        <w:rPr>
          <w:spacing w:val="-2"/>
          <w:sz w:val="24"/>
        </w:rPr>
        <w:t>Report</w:t>
      </w:r>
    </w:p>
    <w:p w14:paraId="7C0B3D62">
      <w:pPr>
        <w:pStyle w:val="11"/>
        <w:numPr>
          <w:ilvl w:val="0"/>
          <w:numId w:val="1"/>
        </w:numPr>
        <w:tabs>
          <w:tab w:val="left" w:pos="405"/>
        </w:tabs>
        <w:spacing w:before="147" w:after="0" w:line="240" w:lineRule="auto"/>
        <w:ind w:left="405" w:right="0" w:hanging="240"/>
        <w:jc w:val="left"/>
        <w:rPr>
          <w:sz w:val="24"/>
        </w:rPr>
      </w:pPr>
      <w:r>
        <w:rPr>
          <w:sz w:val="24"/>
        </w:rPr>
        <w:t>Model</w:t>
      </w:r>
      <w:r>
        <w:rPr>
          <w:spacing w:val="-6"/>
          <w:sz w:val="24"/>
        </w:rPr>
        <w:t xml:space="preserve"> </w:t>
      </w:r>
      <w:r>
        <w:rPr>
          <w:sz w:val="24"/>
        </w:rPr>
        <w:t>Optimization</w:t>
      </w:r>
      <w:r>
        <w:rPr>
          <w:spacing w:val="-4"/>
          <w:sz w:val="24"/>
        </w:rPr>
        <w:t xml:space="preserve"> </w:t>
      </w:r>
      <w:r>
        <w:rPr>
          <w:sz w:val="24"/>
        </w:rPr>
        <w:t>and</w:t>
      </w:r>
      <w:r>
        <w:rPr>
          <w:spacing w:val="-8"/>
          <w:sz w:val="24"/>
        </w:rPr>
        <w:t xml:space="preserve"> </w:t>
      </w:r>
      <w:r>
        <w:rPr>
          <w:sz w:val="24"/>
        </w:rPr>
        <w:t>Tuning</w:t>
      </w:r>
      <w:r>
        <w:rPr>
          <w:spacing w:val="-4"/>
          <w:sz w:val="24"/>
        </w:rPr>
        <w:t xml:space="preserve"> Phase</w:t>
      </w:r>
    </w:p>
    <w:p w14:paraId="4F3C56D0">
      <w:pPr>
        <w:pStyle w:val="11"/>
        <w:numPr>
          <w:ilvl w:val="1"/>
          <w:numId w:val="1"/>
        </w:numPr>
        <w:tabs>
          <w:tab w:val="left" w:pos="760"/>
        </w:tabs>
        <w:spacing w:before="146" w:after="0" w:line="240" w:lineRule="auto"/>
        <w:ind w:left="760" w:right="0" w:hanging="355"/>
        <w:jc w:val="left"/>
        <w:rPr>
          <w:sz w:val="24"/>
        </w:rPr>
      </w:pPr>
      <w:r>
        <w:rPr>
          <w:sz w:val="24"/>
        </w:rPr>
        <w:t>Tuning</w:t>
      </w:r>
      <w:r>
        <w:rPr>
          <w:spacing w:val="-10"/>
          <w:sz w:val="24"/>
        </w:rPr>
        <w:t xml:space="preserve"> </w:t>
      </w:r>
      <w:r>
        <w:rPr>
          <w:spacing w:val="-2"/>
          <w:sz w:val="24"/>
        </w:rPr>
        <w:t>Documentation</w:t>
      </w:r>
    </w:p>
    <w:p w14:paraId="19387210">
      <w:pPr>
        <w:pStyle w:val="11"/>
        <w:numPr>
          <w:ilvl w:val="1"/>
          <w:numId w:val="1"/>
        </w:numPr>
        <w:tabs>
          <w:tab w:val="left" w:pos="764"/>
        </w:tabs>
        <w:spacing w:before="146" w:after="0" w:line="240" w:lineRule="auto"/>
        <w:ind w:left="764" w:right="0" w:hanging="359"/>
        <w:jc w:val="left"/>
        <w:rPr>
          <w:sz w:val="24"/>
        </w:rPr>
      </w:pPr>
      <w:r>
        <w:rPr>
          <w:sz w:val="24"/>
        </w:rPr>
        <w:t>Final</w:t>
      </w:r>
      <w:r>
        <w:rPr>
          <w:spacing w:val="-2"/>
          <w:sz w:val="24"/>
        </w:rPr>
        <w:t xml:space="preserve"> </w:t>
      </w:r>
      <w:r>
        <w:rPr>
          <w:sz w:val="24"/>
        </w:rPr>
        <w:t>Model</w:t>
      </w:r>
      <w:r>
        <w:rPr>
          <w:spacing w:val="-2"/>
          <w:sz w:val="24"/>
        </w:rPr>
        <w:t xml:space="preserve"> </w:t>
      </w:r>
      <w:r>
        <w:rPr>
          <w:sz w:val="24"/>
        </w:rPr>
        <w:t>Selection</w:t>
      </w:r>
      <w:r>
        <w:rPr>
          <w:spacing w:val="-1"/>
          <w:sz w:val="24"/>
        </w:rPr>
        <w:t xml:space="preserve"> </w:t>
      </w:r>
      <w:r>
        <w:rPr>
          <w:spacing w:val="-2"/>
          <w:sz w:val="24"/>
        </w:rPr>
        <w:t>Justification</w:t>
      </w:r>
    </w:p>
    <w:p w14:paraId="67EE60F1">
      <w:pPr>
        <w:pStyle w:val="11"/>
        <w:numPr>
          <w:ilvl w:val="0"/>
          <w:numId w:val="1"/>
        </w:numPr>
        <w:tabs>
          <w:tab w:val="left" w:pos="405"/>
        </w:tabs>
        <w:spacing w:before="144" w:after="0" w:line="240" w:lineRule="auto"/>
        <w:ind w:left="405" w:right="0" w:hanging="240"/>
        <w:jc w:val="left"/>
        <w:rPr>
          <w:sz w:val="24"/>
        </w:rPr>
      </w:pPr>
      <w:r>
        <w:rPr>
          <w:spacing w:val="-2"/>
          <w:sz w:val="24"/>
        </w:rPr>
        <w:t>Results</w:t>
      </w:r>
    </w:p>
    <w:p w14:paraId="16CF4577">
      <w:pPr>
        <w:pStyle w:val="11"/>
        <w:numPr>
          <w:ilvl w:val="1"/>
          <w:numId w:val="1"/>
        </w:numPr>
        <w:tabs>
          <w:tab w:val="left" w:pos="764"/>
        </w:tabs>
        <w:spacing w:before="147" w:after="0" w:line="240" w:lineRule="auto"/>
        <w:ind w:left="764" w:right="0" w:hanging="359"/>
        <w:jc w:val="left"/>
        <w:rPr>
          <w:sz w:val="24"/>
        </w:rPr>
      </w:pPr>
      <w:r>
        <w:rPr>
          <w:sz w:val="24"/>
        </w:rPr>
        <w:t xml:space="preserve">Output </w:t>
      </w:r>
      <w:r>
        <w:rPr>
          <w:spacing w:val="-2"/>
          <w:sz w:val="24"/>
        </w:rPr>
        <w:t>Screenshots</w:t>
      </w:r>
    </w:p>
    <w:p w14:paraId="5EFEEFD7">
      <w:pPr>
        <w:pStyle w:val="11"/>
        <w:numPr>
          <w:ilvl w:val="0"/>
          <w:numId w:val="1"/>
        </w:numPr>
        <w:tabs>
          <w:tab w:val="left" w:pos="390"/>
          <w:tab w:val="left" w:pos="405"/>
        </w:tabs>
        <w:spacing w:before="146" w:after="0" w:line="367" w:lineRule="auto"/>
        <w:ind w:left="405" w:right="6443" w:hanging="240"/>
        <w:jc w:val="left"/>
        <w:rPr>
          <w:sz w:val="24"/>
        </w:rPr>
      </w:pPr>
      <w:r>
        <w:rPr>
          <w:sz w:val="24"/>
        </w:rPr>
        <w:t>Advantages</w:t>
      </w:r>
      <w:r>
        <w:rPr>
          <w:spacing w:val="-15"/>
          <w:sz w:val="24"/>
        </w:rPr>
        <w:t xml:space="preserve"> </w:t>
      </w:r>
      <w:r>
        <w:rPr>
          <w:sz w:val="24"/>
        </w:rPr>
        <w:t>&amp;</w:t>
      </w:r>
      <w:r>
        <w:rPr>
          <w:spacing w:val="-15"/>
          <w:sz w:val="24"/>
        </w:rPr>
        <w:t xml:space="preserve"> </w:t>
      </w:r>
      <w:r>
        <w:rPr>
          <w:sz w:val="24"/>
        </w:rPr>
        <w:t xml:space="preserve">Disadvantages </w:t>
      </w:r>
      <w:r>
        <w:rPr>
          <w:spacing w:val="-2"/>
          <w:sz w:val="24"/>
        </w:rPr>
        <w:t>Advantages</w:t>
      </w:r>
    </w:p>
    <w:p w14:paraId="6EC0B291">
      <w:pPr>
        <w:pStyle w:val="9"/>
        <w:spacing w:before="1"/>
        <w:ind w:left="405"/>
      </w:pPr>
      <w:r>
        <w:rPr>
          <w:spacing w:val="-2"/>
        </w:rPr>
        <w:t>Disadvantages</w:t>
      </w:r>
    </w:p>
    <w:p w14:paraId="39C55099">
      <w:pPr>
        <w:pStyle w:val="11"/>
        <w:numPr>
          <w:ilvl w:val="0"/>
          <w:numId w:val="1"/>
        </w:numPr>
        <w:tabs>
          <w:tab w:val="left" w:pos="405"/>
        </w:tabs>
        <w:spacing w:before="147" w:after="0" w:line="240" w:lineRule="auto"/>
        <w:ind w:left="405" w:right="0" w:hanging="240"/>
        <w:jc w:val="left"/>
        <w:rPr>
          <w:sz w:val="24"/>
        </w:rPr>
      </w:pPr>
      <w:r>
        <w:rPr>
          <w:spacing w:val="-2"/>
          <w:sz w:val="24"/>
        </w:rPr>
        <w:t>Conclusion</w:t>
      </w:r>
    </w:p>
    <w:p w14:paraId="0C7B1599">
      <w:pPr>
        <w:pStyle w:val="11"/>
        <w:numPr>
          <w:ilvl w:val="0"/>
          <w:numId w:val="1"/>
        </w:numPr>
        <w:tabs>
          <w:tab w:val="left" w:pos="405"/>
        </w:tabs>
        <w:spacing w:before="146" w:after="0" w:line="240" w:lineRule="auto"/>
        <w:ind w:left="405" w:right="0" w:hanging="240"/>
        <w:jc w:val="left"/>
        <w:rPr>
          <w:sz w:val="24"/>
        </w:rPr>
      </w:pPr>
      <w:r>
        <w:rPr>
          <w:sz w:val="24"/>
        </w:rPr>
        <w:t>Future</w:t>
      </w:r>
      <w:r>
        <w:rPr>
          <w:spacing w:val="-9"/>
          <w:sz w:val="24"/>
        </w:rPr>
        <w:t xml:space="preserve"> </w:t>
      </w:r>
      <w:r>
        <w:rPr>
          <w:spacing w:val="-2"/>
          <w:sz w:val="24"/>
        </w:rPr>
        <w:t>Scope</w:t>
      </w:r>
    </w:p>
    <w:p w14:paraId="19877840">
      <w:pPr>
        <w:pStyle w:val="11"/>
        <w:numPr>
          <w:ilvl w:val="0"/>
          <w:numId w:val="1"/>
        </w:numPr>
        <w:tabs>
          <w:tab w:val="left" w:pos="510"/>
        </w:tabs>
        <w:spacing w:before="144" w:after="0" w:line="240" w:lineRule="auto"/>
        <w:ind w:left="510" w:right="0" w:hanging="345"/>
        <w:jc w:val="left"/>
        <w:rPr>
          <w:sz w:val="24"/>
        </w:rPr>
      </w:pPr>
      <w:r>
        <w:rPr>
          <w:spacing w:val="-2"/>
          <w:sz w:val="24"/>
        </w:rPr>
        <w:t>Appendix</w:t>
      </w:r>
    </w:p>
    <w:p w14:paraId="38E12821">
      <w:pPr>
        <w:pStyle w:val="11"/>
        <w:numPr>
          <w:ilvl w:val="1"/>
          <w:numId w:val="1"/>
        </w:numPr>
        <w:tabs>
          <w:tab w:val="left" w:pos="884"/>
        </w:tabs>
        <w:spacing w:before="146" w:after="0" w:line="240" w:lineRule="auto"/>
        <w:ind w:left="884" w:right="0" w:hanging="479"/>
        <w:jc w:val="left"/>
        <w:rPr>
          <w:sz w:val="24"/>
        </w:rPr>
      </w:pPr>
      <w:r>
        <w:rPr>
          <w:sz w:val="24"/>
        </w:rPr>
        <w:t>Source</w:t>
      </w:r>
      <w:r>
        <w:rPr>
          <w:spacing w:val="-8"/>
          <w:sz w:val="24"/>
        </w:rPr>
        <w:t xml:space="preserve"> </w:t>
      </w:r>
      <w:r>
        <w:rPr>
          <w:spacing w:val="-4"/>
          <w:sz w:val="24"/>
        </w:rPr>
        <w:t>Code</w:t>
      </w:r>
    </w:p>
    <w:p w14:paraId="3539B0EA">
      <w:pPr>
        <w:pStyle w:val="11"/>
        <w:numPr>
          <w:ilvl w:val="2"/>
          <w:numId w:val="1"/>
        </w:numPr>
        <w:tabs>
          <w:tab w:val="left" w:pos="784"/>
        </w:tabs>
        <w:spacing w:before="147" w:after="0" w:line="240" w:lineRule="auto"/>
        <w:ind w:left="784" w:right="0" w:hanging="139"/>
        <w:jc w:val="left"/>
        <w:rPr>
          <w:sz w:val="24"/>
        </w:rPr>
      </w:pPr>
      <w:r>
        <w:rPr>
          <w:sz w:val="24"/>
        </w:rPr>
        <w:t>Train</w:t>
      </w:r>
      <w:r>
        <w:rPr>
          <w:spacing w:val="-9"/>
          <w:sz w:val="24"/>
        </w:rPr>
        <w:t xml:space="preserve"> </w:t>
      </w:r>
      <w:r>
        <w:rPr>
          <w:sz w:val="24"/>
        </w:rPr>
        <w:t>Model</w:t>
      </w:r>
      <w:r>
        <w:rPr>
          <w:spacing w:val="-6"/>
          <w:sz w:val="24"/>
        </w:rPr>
        <w:t xml:space="preserve"> </w:t>
      </w:r>
      <w:r>
        <w:rPr>
          <w:spacing w:val="-4"/>
          <w:sz w:val="24"/>
        </w:rPr>
        <w:t>Code</w:t>
      </w:r>
    </w:p>
    <w:p w14:paraId="3FB9B874">
      <w:pPr>
        <w:pStyle w:val="11"/>
        <w:numPr>
          <w:ilvl w:val="2"/>
          <w:numId w:val="1"/>
        </w:numPr>
        <w:tabs>
          <w:tab w:val="left" w:pos="786"/>
        </w:tabs>
        <w:spacing w:before="149" w:after="0" w:line="240" w:lineRule="auto"/>
        <w:ind w:left="786" w:right="0" w:hanging="141"/>
        <w:jc w:val="left"/>
        <w:rPr>
          <w:sz w:val="24"/>
        </w:rPr>
      </w:pPr>
      <w:r>
        <w:rPr>
          <w:sz w:val="24"/>
        </w:rPr>
        <w:t>app.py</w:t>
      </w:r>
      <w:r>
        <w:rPr>
          <w:spacing w:val="-3"/>
          <w:sz w:val="24"/>
        </w:rPr>
        <w:t xml:space="preserve"> </w:t>
      </w:r>
      <w:r>
        <w:rPr>
          <w:spacing w:val="-4"/>
          <w:sz w:val="24"/>
        </w:rPr>
        <w:t>Code</w:t>
      </w:r>
    </w:p>
    <w:p w14:paraId="271A8A9C">
      <w:pPr>
        <w:pStyle w:val="11"/>
        <w:numPr>
          <w:ilvl w:val="2"/>
          <w:numId w:val="1"/>
        </w:numPr>
        <w:tabs>
          <w:tab w:val="left" w:pos="786"/>
        </w:tabs>
        <w:spacing w:before="144" w:after="0" w:line="240" w:lineRule="auto"/>
        <w:ind w:left="786" w:right="0" w:hanging="141"/>
        <w:jc w:val="left"/>
        <w:rPr>
          <w:sz w:val="24"/>
        </w:rPr>
      </w:pPr>
      <w:r>
        <w:rPr>
          <w:sz w:val="24"/>
        </w:rPr>
        <w:t>index.html</w:t>
      </w:r>
      <w:r>
        <w:rPr>
          <w:spacing w:val="1"/>
          <w:sz w:val="24"/>
        </w:rPr>
        <w:t xml:space="preserve"> </w:t>
      </w:r>
      <w:r>
        <w:rPr>
          <w:spacing w:val="-4"/>
          <w:sz w:val="24"/>
        </w:rPr>
        <w:t>Code</w:t>
      </w:r>
    </w:p>
    <w:p w14:paraId="7A41B7C6">
      <w:pPr>
        <w:pStyle w:val="11"/>
        <w:numPr>
          <w:ilvl w:val="1"/>
          <w:numId w:val="1"/>
        </w:numPr>
        <w:tabs>
          <w:tab w:val="left" w:pos="882"/>
        </w:tabs>
        <w:spacing w:before="146" w:after="0" w:line="240" w:lineRule="auto"/>
        <w:ind w:left="882" w:right="0" w:hanging="477"/>
        <w:jc w:val="left"/>
        <w:rPr>
          <w:sz w:val="24"/>
        </w:rPr>
      </w:pPr>
      <w:r>
        <w:rPr>
          <w:sz w:val="24"/>
        </w:rPr>
        <w:t>GitHub</w:t>
      </w:r>
      <w:r>
        <w:rPr>
          <w:spacing w:val="-7"/>
          <w:sz w:val="24"/>
        </w:rPr>
        <w:t xml:space="preserve"> </w:t>
      </w:r>
      <w:r>
        <w:rPr>
          <w:sz w:val="24"/>
        </w:rPr>
        <w:t>&amp;</w:t>
      </w:r>
      <w:r>
        <w:rPr>
          <w:spacing w:val="-6"/>
          <w:sz w:val="24"/>
        </w:rPr>
        <w:t xml:space="preserve"> </w:t>
      </w:r>
      <w:r>
        <w:rPr>
          <w:sz w:val="24"/>
        </w:rPr>
        <w:t>Project</w:t>
      </w:r>
      <w:r>
        <w:rPr>
          <w:spacing w:val="-10"/>
          <w:sz w:val="24"/>
        </w:rPr>
        <w:t xml:space="preserve"> </w:t>
      </w:r>
      <w:r>
        <w:rPr>
          <w:sz w:val="24"/>
        </w:rPr>
        <w:t>Video</w:t>
      </w:r>
      <w:r>
        <w:rPr>
          <w:spacing w:val="-1"/>
          <w:sz w:val="24"/>
        </w:rPr>
        <w:t xml:space="preserve"> </w:t>
      </w:r>
      <w:r>
        <w:rPr>
          <w:sz w:val="24"/>
        </w:rPr>
        <w:t>Demo</w:t>
      </w:r>
      <w:r>
        <w:rPr>
          <w:spacing w:val="-3"/>
          <w:sz w:val="24"/>
        </w:rPr>
        <w:t xml:space="preserve"> </w:t>
      </w:r>
      <w:r>
        <w:rPr>
          <w:spacing w:val="-4"/>
          <w:sz w:val="24"/>
        </w:rPr>
        <w:t>Link</w:t>
      </w:r>
    </w:p>
    <w:p w14:paraId="4AD17631">
      <w:pPr>
        <w:pStyle w:val="11"/>
        <w:spacing w:after="0" w:line="240" w:lineRule="auto"/>
        <w:jc w:val="left"/>
        <w:rPr>
          <w:sz w:val="24"/>
        </w:rPr>
        <w:sectPr>
          <w:pgSz w:w="11920" w:h="16850"/>
          <w:pgMar w:top="136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2A200D65">
      <w:pPr>
        <w:pStyle w:val="9"/>
        <w:rPr>
          <w:sz w:val="32"/>
        </w:rPr>
      </w:pPr>
      <w:r>
        <w:rPr>
          <w:sz w:val="32"/>
        </w:rPr>
        <mc:AlternateContent>
          <mc:Choice Requires="wps">
            <w:drawing>
              <wp:anchor distT="0" distB="0" distL="0" distR="0" simplePos="0" relativeHeight="251660288"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3" name="Graphic 3"/>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587.5pt;margin-top:24.35pt;height:743.15pt;width:0.7pt;mso-position-horizontal-relative:page;mso-position-vertical-relative:page;z-index:251660288;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B9X&#10;fd0AAAANAQAADwAAAAAAAAABACAAAAAiAAAAZHJzL2Rvd25yZXYueG1sUEsBAhQAFAAAAAgAh07i&#10;QCkp8bIdAgAA2QQAAA4AAAAAAAAAAQAgAAAALAEAAGRycy9lMm9Eb2MueG1sUEsFBgAAAAAGAAYA&#10;WQEAALsFAAAAAA==&#10;" path="m8635,0l0,0,0,9438005,8635,9438005,8635,0xe">
                <v:fill on="t" focussize="0,0"/>
                <v:stroke on="f"/>
                <v:imagedata o:title=""/>
                <o:lock v:ext="edit" aspectratio="f"/>
                <v:textbox inset="0mm,0mm,0mm,0mm"/>
              </v:shape>
            </w:pict>
          </mc:Fallback>
        </mc:AlternateContent>
      </w:r>
    </w:p>
    <w:p w14:paraId="637B99AA">
      <w:pPr>
        <w:pStyle w:val="9"/>
        <w:spacing w:before="204"/>
        <w:rPr>
          <w:sz w:val="32"/>
        </w:rPr>
      </w:pPr>
    </w:p>
    <w:p w14:paraId="05587C04">
      <w:pPr>
        <w:pStyle w:val="3"/>
        <w:numPr>
          <w:ilvl w:val="0"/>
          <w:numId w:val="2"/>
        </w:numPr>
        <w:tabs>
          <w:tab w:val="left" w:pos="462"/>
        </w:tabs>
        <w:spacing w:before="0" w:after="0" w:line="240" w:lineRule="auto"/>
        <w:ind w:left="462" w:right="0" w:hanging="311"/>
        <w:jc w:val="left"/>
        <w:rPr>
          <w:color w:val="2D5294"/>
        </w:rPr>
      </w:pPr>
      <w:r>
        <w:rPr>
          <w:color w:val="2D5294"/>
          <w:spacing w:val="-2"/>
        </w:rPr>
        <w:t>INTRODUCTION</w:t>
      </w:r>
    </w:p>
    <w:p w14:paraId="72C9DF7E">
      <w:pPr>
        <w:pStyle w:val="9"/>
        <w:spacing w:before="206" w:line="367" w:lineRule="auto"/>
        <w:ind w:left="160" w:right="447" w:hanging="10"/>
        <w:jc w:val="both"/>
      </w:pPr>
      <w:r>
        <w:t>In the age of digitization, data and network infrastructures are the backbone of organizations, enterprises, and personal computing environments. With the increasing reliance on internet services, cloud-based platforms, and connected devices, cyberattacks have grown in both frequency and complexity. Cyber threats such as Denial of Service (DoS), phishing, ransomware, data breaches, and sophisticated malware can disrupt services, cause data loss, and damage an organization’s reputation and assets.</w:t>
      </w:r>
    </w:p>
    <w:p w14:paraId="476CB253">
      <w:pPr>
        <w:pStyle w:val="9"/>
        <w:spacing w:line="367" w:lineRule="auto"/>
        <w:ind w:left="160" w:right="439" w:hanging="10"/>
        <w:jc w:val="both"/>
      </w:pPr>
      <w:r>
        <w:rPr>
          <w:b/>
        </w:rPr>
        <w:t>Intrusion</w:t>
      </w:r>
      <w:r>
        <w:rPr>
          <w:b/>
          <w:spacing w:val="-2"/>
        </w:rPr>
        <w:t xml:space="preserve"> </w:t>
      </w:r>
      <w:r>
        <w:rPr>
          <w:b/>
        </w:rPr>
        <w:t>Detection</w:t>
      </w:r>
      <w:r>
        <w:rPr>
          <w:b/>
          <w:spacing w:val="-5"/>
        </w:rPr>
        <w:t xml:space="preserve"> </w:t>
      </w:r>
      <w:r>
        <w:rPr>
          <w:b/>
        </w:rPr>
        <w:t>Systems</w:t>
      </w:r>
      <w:r>
        <w:rPr>
          <w:b/>
          <w:spacing w:val="-5"/>
        </w:rPr>
        <w:t xml:space="preserve"> </w:t>
      </w:r>
      <w:r>
        <w:rPr>
          <w:b/>
        </w:rPr>
        <w:t>(IDS)</w:t>
      </w:r>
      <w:r>
        <w:rPr>
          <w:b/>
          <w:spacing w:val="-4"/>
        </w:rPr>
        <w:t xml:space="preserve"> </w:t>
      </w:r>
      <w:r>
        <w:t>are</w:t>
      </w:r>
      <w:r>
        <w:rPr>
          <w:spacing w:val="-11"/>
        </w:rPr>
        <w:t xml:space="preserve"> </w:t>
      </w:r>
      <w:r>
        <w:t>security</w:t>
      </w:r>
      <w:r>
        <w:rPr>
          <w:spacing w:val="-7"/>
        </w:rPr>
        <w:t xml:space="preserve"> </w:t>
      </w:r>
      <w:r>
        <w:t>mechanisms</w:t>
      </w:r>
      <w:r>
        <w:rPr>
          <w:spacing w:val="-9"/>
        </w:rPr>
        <w:t xml:space="preserve"> </w:t>
      </w:r>
      <w:r>
        <w:t>designed</w:t>
      </w:r>
      <w:r>
        <w:rPr>
          <w:spacing w:val="-9"/>
        </w:rPr>
        <w:t xml:space="preserve"> </w:t>
      </w:r>
      <w:r>
        <w:t>to</w:t>
      </w:r>
      <w:r>
        <w:rPr>
          <w:spacing w:val="-8"/>
        </w:rPr>
        <w:t xml:space="preserve"> </w:t>
      </w:r>
      <w:r>
        <w:t>monitor</w:t>
      </w:r>
      <w:r>
        <w:rPr>
          <w:spacing w:val="-10"/>
        </w:rPr>
        <w:t xml:space="preserve"> </w:t>
      </w:r>
      <w:r>
        <w:t>and</w:t>
      </w:r>
      <w:r>
        <w:rPr>
          <w:spacing w:val="-10"/>
        </w:rPr>
        <w:t xml:space="preserve"> </w:t>
      </w:r>
      <w:r>
        <w:t>analyze network</w:t>
      </w:r>
      <w:r>
        <w:rPr>
          <w:spacing w:val="-15"/>
        </w:rPr>
        <w:t xml:space="preserve"> </w:t>
      </w:r>
      <w:r>
        <w:t>or</w:t>
      </w:r>
      <w:r>
        <w:rPr>
          <w:spacing w:val="-15"/>
        </w:rPr>
        <w:t xml:space="preserve"> </w:t>
      </w:r>
      <w:r>
        <w:t>system</w:t>
      </w:r>
      <w:r>
        <w:rPr>
          <w:spacing w:val="-15"/>
        </w:rPr>
        <w:t xml:space="preserve"> </w:t>
      </w:r>
      <w:r>
        <w:t>activities</w:t>
      </w:r>
      <w:r>
        <w:rPr>
          <w:spacing w:val="-15"/>
        </w:rPr>
        <w:t xml:space="preserve"> </w:t>
      </w:r>
      <w:r>
        <w:t>for</w:t>
      </w:r>
      <w:r>
        <w:rPr>
          <w:spacing w:val="-15"/>
        </w:rPr>
        <w:t xml:space="preserve"> </w:t>
      </w:r>
      <w:r>
        <w:t>signs</w:t>
      </w:r>
      <w:r>
        <w:rPr>
          <w:spacing w:val="-15"/>
        </w:rPr>
        <w:t xml:space="preserve"> </w:t>
      </w:r>
      <w:r>
        <w:t>of</w:t>
      </w:r>
      <w:r>
        <w:rPr>
          <w:spacing w:val="-15"/>
        </w:rPr>
        <w:t xml:space="preserve"> </w:t>
      </w:r>
      <w:r>
        <w:t>malicious</w:t>
      </w:r>
      <w:r>
        <w:rPr>
          <w:spacing w:val="-15"/>
        </w:rPr>
        <w:t xml:space="preserve"> </w:t>
      </w:r>
      <w:r>
        <w:t>behavior.</w:t>
      </w:r>
      <w:r>
        <w:rPr>
          <w:spacing w:val="-15"/>
        </w:rPr>
        <w:t xml:space="preserve"> </w:t>
      </w:r>
      <w:r>
        <w:t>These</w:t>
      </w:r>
      <w:r>
        <w:rPr>
          <w:spacing w:val="-15"/>
        </w:rPr>
        <w:t xml:space="preserve"> </w:t>
      </w:r>
      <w:r>
        <w:t>systems</w:t>
      </w:r>
      <w:r>
        <w:rPr>
          <w:spacing w:val="-15"/>
        </w:rPr>
        <w:t xml:space="preserve"> </w:t>
      </w:r>
      <w:r>
        <w:t>help</w:t>
      </w:r>
      <w:r>
        <w:rPr>
          <w:spacing w:val="-15"/>
        </w:rPr>
        <w:t xml:space="preserve"> </w:t>
      </w:r>
      <w:r>
        <w:t>identify</w:t>
      </w:r>
      <w:r>
        <w:rPr>
          <w:spacing w:val="-15"/>
        </w:rPr>
        <w:t xml:space="preserve"> </w:t>
      </w:r>
      <w:r>
        <w:t>threats early</w:t>
      </w:r>
      <w:r>
        <w:rPr>
          <w:spacing w:val="-11"/>
        </w:rPr>
        <w:t xml:space="preserve"> </w:t>
      </w:r>
      <w:r>
        <w:t>and</w:t>
      </w:r>
      <w:r>
        <w:rPr>
          <w:spacing w:val="-11"/>
        </w:rPr>
        <w:t xml:space="preserve"> </w:t>
      </w:r>
      <w:r>
        <w:t>act</w:t>
      </w:r>
      <w:r>
        <w:rPr>
          <w:spacing w:val="-10"/>
        </w:rPr>
        <w:t xml:space="preserve"> </w:t>
      </w:r>
      <w:r>
        <w:t>as</w:t>
      </w:r>
      <w:r>
        <w:rPr>
          <w:spacing w:val="-10"/>
        </w:rPr>
        <w:t xml:space="preserve"> </w:t>
      </w:r>
      <w:r>
        <w:t>a</w:t>
      </w:r>
      <w:r>
        <w:rPr>
          <w:spacing w:val="-14"/>
        </w:rPr>
        <w:t xml:space="preserve"> </w:t>
      </w:r>
      <w:r>
        <w:t>critical</w:t>
      </w:r>
      <w:r>
        <w:rPr>
          <w:spacing w:val="-8"/>
        </w:rPr>
        <w:t xml:space="preserve"> </w:t>
      </w:r>
      <w:r>
        <w:t>component</w:t>
      </w:r>
      <w:r>
        <w:rPr>
          <w:spacing w:val="-11"/>
        </w:rPr>
        <w:t xml:space="preserve"> </w:t>
      </w:r>
      <w:r>
        <w:t>in</w:t>
      </w:r>
      <w:r>
        <w:rPr>
          <w:spacing w:val="-11"/>
        </w:rPr>
        <w:t xml:space="preserve"> </w:t>
      </w:r>
      <w:r>
        <w:t>any</w:t>
      </w:r>
      <w:r>
        <w:rPr>
          <w:spacing w:val="-10"/>
        </w:rPr>
        <w:t xml:space="preserve"> </w:t>
      </w:r>
      <w:r>
        <w:t>layered</w:t>
      </w:r>
      <w:r>
        <w:rPr>
          <w:spacing w:val="-11"/>
        </w:rPr>
        <w:t xml:space="preserve"> </w:t>
      </w:r>
      <w:r>
        <w:t>security</w:t>
      </w:r>
      <w:r>
        <w:rPr>
          <w:spacing w:val="-10"/>
        </w:rPr>
        <w:t xml:space="preserve"> </w:t>
      </w:r>
      <w:r>
        <w:t>architecture.</w:t>
      </w:r>
      <w:r>
        <w:rPr>
          <w:spacing w:val="-10"/>
        </w:rPr>
        <w:t xml:space="preserve"> </w:t>
      </w:r>
      <w:r>
        <w:t>However,</w:t>
      </w:r>
      <w:r>
        <w:rPr>
          <w:spacing w:val="-11"/>
        </w:rPr>
        <w:t xml:space="preserve"> </w:t>
      </w:r>
      <w:r>
        <w:rPr>
          <w:b/>
        </w:rPr>
        <w:t xml:space="preserve">traditional IDS approaches </w:t>
      </w:r>
      <w:r>
        <w:t>are often limited by their reliance on predefined rules, static signatures, and manual configurations, which</w:t>
      </w:r>
      <w:r>
        <w:rPr>
          <w:spacing w:val="-1"/>
        </w:rPr>
        <w:t xml:space="preserve"> </w:t>
      </w:r>
      <w:r>
        <w:t>makes them ineffective</w:t>
      </w:r>
      <w:r>
        <w:rPr>
          <w:spacing w:val="-1"/>
        </w:rPr>
        <w:t xml:space="preserve"> </w:t>
      </w:r>
      <w:r>
        <w:t>against novel attacks or</w:t>
      </w:r>
      <w:r>
        <w:rPr>
          <w:spacing w:val="-1"/>
        </w:rPr>
        <w:t xml:space="preserve"> </w:t>
      </w:r>
      <w:r>
        <w:t xml:space="preserve">dynamic attack </w:t>
      </w:r>
      <w:r>
        <w:rPr>
          <w:spacing w:val="-2"/>
        </w:rPr>
        <w:t>patterns.</w:t>
      </w:r>
    </w:p>
    <w:p w14:paraId="67BAD005">
      <w:pPr>
        <w:pStyle w:val="9"/>
        <w:spacing w:before="264" w:line="367" w:lineRule="auto"/>
        <w:ind w:left="160" w:right="439" w:hanging="10"/>
        <w:jc w:val="both"/>
      </w:pPr>
      <w:r>
        <w:t xml:space="preserve">With the emergence of </w:t>
      </w:r>
      <w:r>
        <w:rPr>
          <w:b/>
        </w:rPr>
        <w:t xml:space="preserve">Artificial Intelligence (AI) </w:t>
      </w:r>
      <w:r>
        <w:t xml:space="preserve">and </w:t>
      </w:r>
      <w:r>
        <w:rPr>
          <w:b/>
        </w:rPr>
        <w:t>Machine Learning (ML)</w:t>
      </w:r>
      <w:r>
        <w:t xml:space="preserve">, security solutions are evolving to become more proactive and intelligent. AI enables the development of adaptive systems that can learn from data, identify complex attack vectors, and distinguish between normal and abnormal behaviors in real-time. This technological advancement opens new possibilities for enhancing IDS mechanisms to cope with modern cybersecurity </w:t>
      </w:r>
      <w:r>
        <w:rPr>
          <w:spacing w:val="-2"/>
        </w:rPr>
        <w:t>challenges.</w:t>
      </w:r>
    </w:p>
    <w:p w14:paraId="1E8A22FC">
      <w:pPr>
        <w:pStyle w:val="9"/>
        <w:spacing w:before="2"/>
      </w:pPr>
    </w:p>
    <w:p w14:paraId="1304B270">
      <w:pPr>
        <w:pStyle w:val="9"/>
        <w:spacing w:line="367" w:lineRule="auto"/>
        <w:ind w:left="160" w:right="429" w:hanging="10"/>
        <w:jc w:val="both"/>
      </w:pPr>
      <w:r>
        <w:t>This</w:t>
      </w:r>
      <w:r>
        <w:rPr>
          <w:spacing w:val="-13"/>
        </w:rPr>
        <w:t xml:space="preserve"> </w:t>
      </w:r>
      <w:r>
        <w:t>project,</w:t>
      </w:r>
      <w:r>
        <w:rPr>
          <w:spacing w:val="-8"/>
        </w:rPr>
        <w:t xml:space="preserve"> </w:t>
      </w:r>
      <w:r>
        <w:t>titled</w:t>
      </w:r>
      <w:r>
        <w:rPr>
          <w:spacing w:val="-8"/>
        </w:rPr>
        <w:t xml:space="preserve"> </w:t>
      </w:r>
      <w:r>
        <w:rPr>
          <w:b/>
        </w:rPr>
        <w:t>“AI-Enhanced</w:t>
      </w:r>
      <w:r>
        <w:rPr>
          <w:b/>
          <w:spacing w:val="-2"/>
        </w:rPr>
        <w:t xml:space="preserve"> </w:t>
      </w:r>
      <w:r>
        <w:rPr>
          <w:b/>
        </w:rPr>
        <w:t>Intrusion</w:t>
      </w:r>
      <w:r>
        <w:rPr>
          <w:b/>
          <w:spacing w:val="-2"/>
        </w:rPr>
        <w:t xml:space="preserve"> </w:t>
      </w:r>
      <w:r>
        <w:rPr>
          <w:b/>
        </w:rPr>
        <w:t>Detection</w:t>
      </w:r>
      <w:r>
        <w:rPr>
          <w:b/>
          <w:spacing w:val="-2"/>
        </w:rPr>
        <w:t xml:space="preserve"> </w:t>
      </w:r>
      <w:r>
        <w:rPr>
          <w:b/>
        </w:rPr>
        <w:t>System”</w:t>
      </w:r>
      <w:r>
        <w:t>,</w:t>
      </w:r>
      <w:r>
        <w:rPr>
          <w:spacing w:val="-8"/>
        </w:rPr>
        <w:t xml:space="preserve"> </w:t>
      </w:r>
      <w:r>
        <w:t>aims</w:t>
      </w:r>
      <w:r>
        <w:rPr>
          <w:spacing w:val="-10"/>
        </w:rPr>
        <w:t xml:space="preserve"> </w:t>
      </w:r>
      <w:r>
        <w:t>to</w:t>
      </w:r>
      <w:r>
        <w:rPr>
          <w:spacing w:val="-11"/>
        </w:rPr>
        <w:t xml:space="preserve"> </w:t>
      </w:r>
      <w:r>
        <w:t>leverage</w:t>
      </w:r>
      <w:r>
        <w:rPr>
          <w:spacing w:val="-11"/>
        </w:rPr>
        <w:t xml:space="preserve"> </w:t>
      </w:r>
      <w:r>
        <w:t>AI</w:t>
      </w:r>
      <w:r>
        <w:rPr>
          <w:spacing w:val="-11"/>
        </w:rPr>
        <w:t xml:space="preserve"> </w:t>
      </w:r>
      <w:r>
        <w:t>and</w:t>
      </w:r>
      <w:r>
        <w:rPr>
          <w:spacing w:val="-8"/>
        </w:rPr>
        <w:t xml:space="preserve"> </w:t>
      </w:r>
      <w:r>
        <w:t>ML techniques</w:t>
      </w:r>
      <w:r>
        <w:rPr>
          <w:spacing w:val="-5"/>
        </w:rPr>
        <w:t xml:space="preserve"> </w:t>
      </w:r>
      <w:r>
        <w:t>to</w:t>
      </w:r>
      <w:r>
        <w:rPr>
          <w:spacing w:val="-2"/>
        </w:rPr>
        <w:t xml:space="preserve"> </w:t>
      </w:r>
      <w:r>
        <w:t>build a</w:t>
      </w:r>
      <w:r>
        <w:rPr>
          <w:spacing w:val="-3"/>
        </w:rPr>
        <w:t xml:space="preserve"> </w:t>
      </w:r>
      <w:r>
        <w:t>robust,</w:t>
      </w:r>
      <w:r>
        <w:rPr>
          <w:spacing w:val="-2"/>
        </w:rPr>
        <w:t xml:space="preserve"> </w:t>
      </w:r>
      <w:r>
        <w:t>intelligent</w:t>
      </w:r>
      <w:r>
        <w:rPr>
          <w:spacing w:val="-4"/>
        </w:rPr>
        <w:t xml:space="preserve"> </w:t>
      </w:r>
      <w:r>
        <w:t>IDS</w:t>
      </w:r>
      <w:r>
        <w:rPr>
          <w:spacing w:val="-2"/>
        </w:rPr>
        <w:t xml:space="preserve"> </w:t>
      </w:r>
      <w:r>
        <w:t>that</w:t>
      </w:r>
      <w:r>
        <w:rPr>
          <w:spacing w:val="-2"/>
        </w:rPr>
        <w:t xml:space="preserve"> </w:t>
      </w:r>
      <w:r>
        <w:t>can</w:t>
      </w:r>
      <w:r>
        <w:rPr>
          <w:spacing w:val="-5"/>
        </w:rPr>
        <w:t xml:space="preserve"> </w:t>
      </w:r>
      <w:r>
        <w:t>detect</w:t>
      </w:r>
      <w:r>
        <w:rPr>
          <w:spacing w:val="-2"/>
        </w:rPr>
        <w:t xml:space="preserve"> </w:t>
      </w:r>
      <w:r>
        <w:t>known and</w:t>
      </w:r>
      <w:r>
        <w:rPr>
          <w:spacing w:val="-5"/>
        </w:rPr>
        <w:t xml:space="preserve"> </w:t>
      </w:r>
      <w:r>
        <w:t>unknown</w:t>
      </w:r>
      <w:r>
        <w:rPr>
          <w:spacing w:val="-5"/>
        </w:rPr>
        <w:t xml:space="preserve"> </w:t>
      </w:r>
      <w:r>
        <w:t>threats,</w:t>
      </w:r>
      <w:r>
        <w:rPr>
          <w:spacing w:val="-1"/>
        </w:rPr>
        <w:t xml:space="preserve"> </w:t>
      </w:r>
      <w:r>
        <w:t>adapt to changing attack patterns, and provide more accurate and timely alerts.</w:t>
      </w:r>
    </w:p>
    <w:p w14:paraId="64D66013">
      <w:pPr>
        <w:pStyle w:val="9"/>
        <w:spacing w:before="272"/>
        <w:ind w:left="151"/>
        <w:jc w:val="both"/>
      </w:pPr>
      <w:r>
        <w:t>cybersecurity</w:t>
      </w:r>
      <w:r>
        <w:rPr>
          <w:spacing w:val="-5"/>
        </w:rPr>
        <w:t xml:space="preserve"> </w:t>
      </w:r>
      <w:r>
        <w:rPr>
          <w:spacing w:val="-2"/>
        </w:rPr>
        <w:t>challenges.</w:t>
      </w:r>
    </w:p>
    <w:p w14:paraId="55CD048C">
      <w:pPr>
        <w:pStyle w:val="9"/>
        <w:spacing w:before="146"/>
      </w:pPr>
    </w:p>
    <w:p w14:paraId="10D91C69">
      <w:pPr>
        <w:pStyle w:val="9"/>
        <w:spacing w:line="367" w:lineRule="auto"/>
        <w:ind w:left="160" w:right="429" w:hanging="10"/>
        <w:jc w:val="both"/>
      </w:pPr>
      <w:r>
        <w:t>This</w:t>
      </w:r>
      <w:r>
        <w:rPr>
          <w:spacing w:val="-13"/>
        </w:rPr>
        <w:t xml:space="preserve"> </w:t>
      </w:r>
      <w:r>
        <w:t>project,</w:t>
      </w:r>
      <w:r>
        <w:rPr>
          <w:spacing w:val="-8"/>
        </w:rPr>
        <w:t xml:space="preserve"> </w:t>
      </w:r>
      <w:r>
        <w:t>titled</w:t>
      </w:r>
      <w:r>
        <w:rPr>
          <w:spacing w:val="-8"/>
        </w:rPr>
        <w:t xml:space="preserve"> </w:t>
      </w:r>
      <w:r>
        <w:rPr>
          <w:b/>
        </w:rPr>
        <w:t>“AI-Enhanced</w:t>
      </w:r>
      <w:r>
        <w:rPr>
          <w:b/>
          <w:spacing w:val="-2"/>
        </w:rPr>
        <w:t xml:space="preserve"> </w:t>
      </w:r>
      <w:r>
        <w:rPr>
          <w:b/>
        </w:rPr>
        <w:t>Intrusion</w:t>
      </w:r>
      <w:r>
        <w:rPr>
          <w:b/>
          <w:spacing w:val="-2"/>
        </w:rPr>
        <w:t xml:space="preserve"> </w:t>
      </w:r>
      <w:r>
        <w:rPr>
          <w:b/>
        </w:rPr>
        <w:t>Detection</w:t>
      </w:r>
      <w:r>
        <w:rPr>
          <w:b/>
          <w:spacing w:val="-2"/>
        </w:rPr>
        <w:t xml:space="preserve"> </w:t>
      </w:r>
      <w:r>
        <w:rPr>
          <w:b/>
        </w:rPr>
        <w:t>System”</w:t>
      </w:r>
      <w:r>
        <w:t>,</w:t>
      </w:r>
      <w:r>
        <w:rPr>
          <w:spacing w:val="-8"/>
        </w:rPr>
        <w:t xml:space="preserve"> </w:t>
      </w:r>
      <w:r>
        <w:t>aims</w:t>
      </w:r>
      <w:r>
        <w:rPr>
          <w:spacing w:val="-10"/>
        </w:rPr>
        <w:t xml:space="preserve"> </w:t>
      </w:r>
      <w:r>
        <w:t>to</w:t>
      </w:r>
      <w:r>
        <w:rPr>
          <w:spacing w:val="-11"/>
        </w:rPr>
        <w:t xml:space="preserve"> </w:t>
      </w:r>
      <w:r>
        <w:t>leverage</w:t>
      </w:r>
      <w:r>
        <w:rPr>
          <w:spacing w:val="-11"/>
        </w:rPr>
        <w:t xml:space="preserve"> </w:t>
      </w:r>
      <w:r>
        <w:t>AI</w:t>
      </w:r>
      <w:r>
        <w:rPr>
          <w:spacing w:val="-11"/>
        </w:rPr>
        <w:t xml:space="preserve"> </w:t>
      </w:r>
      <w:r>
        <w:t>and</w:t>
      </w:r>
      <w:r>
        <w:rPr>
          <w:spacing w:val="-8"/>
        </w:rPr>
        <w:t xml:space="preserve"> </w:t>
      </w:r>
      <w:r>
        <w:t>ML techniques</w:t>
      </w:r>
      <w:r>
        <w:rPr>
          <w:spacing w:val="-5"/>
        </w:rPr>
        <w:t xml:space="preserve"> </w:t>
      </w:r>
      <w:r>
        <w:t>to</w:t>
      </w:r>
      <w:r>
        <w:rPr>
          <w:spacing w:val="-2"/>
        </w:rPr>
        <w:t xml:space="preserve"> </w:t>
      </w:r>
      <w:r>
        <w:t>build a</w:t>
      </w:r>
      <w:r>
        <w:rPr>
          <w:spacing w:val="-3"/>
        </w:rPr>
        <w:t xml:space="preserve"> </w:t>
      </w:r>
      <w:r>
        <w:t>robust,</w:t>
      </w:r>
      <w:r>
        <w:rPr>
          <w:spacing w:val="-2"/>
        </w:rPr>
        <w:t xml:space="preserve"> </w:t>
      </w:r>
      <w:r>
        <w:t>intelligent</w:t>
      </w:r>
      <w:r>
        <w:rPr>
          <w:spacing w:val="-4"/>
        </w:rPr>
        <w:t xml:space="preserve"> </w:t>
      </w:r>
      <w:r>
        <w:t>IDS</w:t>
      </w:r>
      <w:r>
        <w:rPr>
          <w:spacing w:val="-2"/>
        </w:rPr>
        <w:t xml:space="preserve"> </w:t>
      </w:r>
      <w:r>
        <w:t>that</w:t>
      </w:r>
      <w:r>
        <w:rPr>
          <w:spacing w:val="-2"/>
        </w:rPr>
        <w:t xml:space="preserve"> </w:t>
      </w:r>
      <w:r>
        <w:t>can</w:t>
      </w:r>
      <w:r>
        <w:rPr>
          <w:spacing w:val="-5"/>
        </w:rPr>
        <w:t xml:space="preserve"> </w:t>
      </w:r>
      <w:r>
        <w:t>detect</w:t>
      </w:r>
      <w:r>
        <w:rPr>
          <w:spacing w:val="-2"/>
        </w:rPr>
        <w:t xml:space="preserve"> </w:t>
      </w:r>
      <w:r>
        <w:t>known and</w:t>
      </w:r>
      <w:r>
        <w:rPr>
          <w:spacing w:val="-5"/>
        </w:rPr>
        <w:t xml:space="preserve"> </w:t>
      </w:r>
      <w:r>
        <w:t>unknown</w:t>
      </w:r>
      <w:r>
        <w:rPr>
          <w:spacing w:val="-5"/>
        </w:rPr>
        <w:t xml:space="preserve"> </w:t>
      </w:r>
      <w:r>
        <w:t>threats,</w:t>
      </w:r>
      <w:r>
        <w:rPr>
          <w:spacing w:val="-1"/>
        </w:rPr>
        <w:t xml:space="preserve"> </w:t>
      </w:r>
      <w:r>
        <w:t>adapt to changing attack patterns, and provide more accurate and timely alerts.</w:t>
      </w:r>
    </w:p>
    <w:p w14:paraId="7CFD6D15">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3822B219">
      <w:pPr>
        <w:pStyle w:val="9"/>
        <w:rPr>
          <w:sz w:val="28"/>
        </w:rPr>
      </w:pPr>
      <w:r>
        <w:rPr>
          <w:sz w:val="28"/>
        </w:rPr>
        <mc:AlternateContent>
          <mc:Choice Requires="wps">
            <w:drawing>
              <wp:anchor distT="0" distB="0" distL="0" distR="0" simplePos="0" relativeHeight="251661312"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4" name="Graphic 4"/>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587.5pt;margin-top:24.35pt;height:743.15pt;width:0.7pt;mso-position-horizontal-relative:page;mso-position-vertical-relative:page;z-index:251661312;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B9X&#10;fd0AAAANAQAADwAAAAAAAAABACAAAAAiAAAAZHJzL2Rvd25yZXYueG1sUEsBAhQAFAAAAAgAh07i&#10;QOBZlF8dAgAA2QQAAA4AAAAAAAAAAQAgAAAALAEAAGRycy9lMm9Eb2MueG1sUEsFBgAAAAAGAAYA&#10;WQEAALsFAAAAAA==&#10;" path="m8635,0l0,0,0,9438005,8635,9438005,8635,0xe">
                <v:fill on="t" focussize="0,0"/>
                <v:stroke on="f"/>
                <v:imagedata o:title=""/>
                <o:lock v:ext="edit" aspectratio="f"/>
                <v:textbox inset="0mm,0mm,0mm,0mm"/>
              </v:shape>
            </w:pict>
          </mc:Fallback>
        </mc:AlternateContent>
      </w:r>
    </w:p>
    <w:p w14:paraId="2CE802FE">
      <w:pPr>
        <w:pStyle w:val="9"/>
        <w:spacing w:before="296"/>
        <w:rPr>
          <w:sz w:val="28"/>
        </w:rPr>
      </w:pPr>
    </w:p>
    <w:p w14:paraId="5E74ACA1">
      <w:pPr>
        <w:pStyle w:val="4"/>
        <w:numPr>
          <w:ilvl w:val="1"/>
          <w:numId w:val="2"/>
        </w:numPr>
        <w:tabs>
          <w:tab w:val="left" w:pos="563"/>
        </w:tabs>
        <w:spacing w:before="0" w:after="0" w:line="240" w:lineRule="auto"/>
        <w:ind w:left="563" w:right="0" w:hanging="412"/>
        <w:jc w:val="left"/>
        <w:rPr>
          <w:color w:val="2D5294"/>
        </w:rPr>
      </w:pPr>
      <w:r>
        <w:rPr>
          <w:color w:val="2D5294"/>
          <w:spacing w:val="-2"/>
        </w:rPr>
        <w:t>Project</w:t>
      </w:r>
      <w:r>
        <w:rPr>
          <w:color w:val="2D5294"/>
          <w:spacing w:val="-7"/>
        </w:rPr>
        <w:t xml:space="preserve"> </w:t>
      </w:r>
      <w:r>
        <w:rPr>
          <w:color w:val="2D5294"/>
          <w:spacing w:val="-2"/>
        </w:rPr>
        <w:t>Overview</w:t>
      </w:r>
    </w:p>
    <w:p w14:paraId="6ADED5EB">
      <w:pPr>
        <w:pStyle w:val="9"/>
        <w:spacing w:before="178" w:line="367" w:lineRule="auto"/>
        <w:ind w:left="160" w:right="445" w:hanging="10"/>
        <w:jc w:val="both"/>
      </w:pPr>
      <w:r>
        <w:t xml:space="preserve">The </w:t>
      </w:r>
      <w:r>
        <w:rPr>
          <w:b/>
        </w:rPr>
        <w:t xml:space="preserve">AI-Enhanced Intrusion Detection System </w:t>
      </w:r>
      <w:r>
        <w:t xml:space="preserve">is a smart, automated framework built using machine learning algorithms to monitor and secure network environments against intrusions and cyberattacks. The system uses datasets consisting of real and simulated network traffic data, which are processed to train classification models capable of identifying suspicious </w:t>
      </w:r>
      <w:r>
        <w:rPr>
          <w:spacing w:val="-2"/>
        </w:rPr>
        <w:t>activities.</w:t>
      </w:r>
    </w:p>
    <w:p w14:paraId="28B931D7">
      <w:pPr>
        <w:pStyle w:val="6"/>
        <w:spacing w:line="272" w:lineRule="exact"/>
        <w:jc w:val="both"/>
      </w:pPr>
      <w:r>
        <w:t>The</w:t>
      </w:r>
      <w:r>
        <w:rPr>
          <w:spacing w:val="-7"/>
        </w:rPr>
        <w:t xml:space="preserve"> </w:t>
      </w:r>
      <w:r>
        <w:t>system's</w:t>
      </w:r>
      <w:r>
        <w:rPr>
          <w:spacing w:val="-4"/>
        </w:rPr>
        <w:t xml:space="preserve"> </w:t>
      </w:r>
      <w:r>
        <w:t>core</w:t>
      </w:r>
      <w:r>
        <w:rPr>
          <w:spacing w:val="-5"/>
        </w:rPr>
        <w:t xml:space="preserve"> </w:t>
      </w:r>
      <w:r>
        <w:t>functionality</w:t>
      </w:r>
      <w:r>
        <w:rPr>
          <w:spacing w:val="-2"/>
        </w:rPr>
        <w:t xml:space="preserve"> includes:</w:t>
      </w:r>
    </w:p>
    <w:p w14:paraId="4DC64405">
      <w:pPr>
        <w:pStyle w:val="11"/>
        <w:numPr>
          <w:ilvl w:val="2"/>
          <w:numId w:val="2"/>
        </w:numPr>
        <w:tabs>
          <w:tab w:val="left" w:pos="881"/>
        </w:tabs>
        <w:spacing w:before="27" w:after="0" w:line="240" w:lineRule="auto"/>
        <w:ind w:left="881" w:right="0" w:hanging="356"/>
        <w:jc w:val="both"/>
        <w:rPr>
          <w:sz w:val="24"/>
        </w:rPr>
      </w:pPr>
      <w:r>
        <w:rPr>
          <w:b/>
          <w:sz w:val="24"/>
        </w:rPr>
        <w:t>Traffic</w:t>
      </w:r>
      <w:r>
        <w:rPr>
          <w:b/>
          <w:spacing w:val="-9"/>
          <w:sz w:val="24"/>
        </w:rPr>
        <w:t xml:space="preserve"> </w:t>
      </w:r>
      <w:r>
        <w:rPr>
          <w:b/>
          <w:sz w:val="24"/>
        </w:rPr>
        <w:t>Monitoring</w:t>
      </w:r>
      <w:r>
        <w:rPr>
          <w:sz w:val="24"/>
        </w:rPr>
        <w:t>:</w:t>
      </w:r>
      <w:r>
        <w:rPr>
          <w:spacing w:val="-6"/>
          <w:sz w:val="24"/>
        </w:rPr>
        <w:t xml:space="preserve"> </w:t>
      </w:r>
      <w:r>
        <w:rPr>
          <w:sz w:val="24"/>
        </w:rPr>
        <w:t>Capturing</w:t>
      </w:r>
      <w:r>
        <w:rPr>
          <w:spacing w:val="-6"/>
          <w:sz w:val="24"/>
        </w:rPr>
        <w:t xml:space="preserve"> </w:t>
      </w:r>
      <w:r>
        <w:rPr>
          <w:sz w:val="24"/>
        </w:rPr>
        <w:t>live</w:t>
      </w:r>
      <w:r>
        <w:rPr>
          <w:spacing w:val="-6"/>
          <w:sz w:val="24"/>
        </w:rPr>
        <w:t xml:space="preserve"> </w:t>
      </w:r>
      <w:r>
        <w:rPr>
          <w:sz w:val="24"/>
        </w:rPr>
        <w:t>or</w:t>
      </w:r>
      <w:r>
        <w:rPr>
          <w:spacing w:val="-9"/>
          <w:sz w:val="24"/>
        </w:rPr>
        <w:t xml:space="preserve"> </w:t>
      </w:r>
      <w:r>
        <w:rPr>
          <w:sz w:val="24"/>
        </w:rPr>
        <w:t>offline</w:t>
      </w:r>
      <w:r>
        <w:rPr>
          <w:spacing w:val="-7"/>
          <w:sz w:val="24"/>
        </w:rPr>
        <w:t xml:space="preserve"> </w:t>
      </w:r>
      <w:r>
        <w:rPr>
          <w:sz w:val="24"/>
        </w:rPr>
        <w:t>network</w:t>
      </w:r>
      <w:r>
        <w:rPr>
          <w:spacing w:val="-6"/>
          <w:sz w:val="24"/>
        </w:rPr>
        <w:t xml:space="preserve"> </w:t>
      </w:r>
      <w:r>
        <w:rPr>
          <w:sz w:val="24"/>
        </w:rPr>
        <w:t>traffic</w:t>
      </w:r>
      <w:r>
        <w:rPr>
          <w:spacing w:val="-7"/>
          <w:sz w:val="24"/>
        </w:rPr>
        <w:t xml:space="preserve"> </w:t>
      </w:r>
      <w:r>
        <w:rPr>
          <w:spacing w:val="-2"/>
          <w:sz w:val="24"/>
        </w:rPr>
        <w:t>features.</w:t>
      </w:r>
    </w:p>
    <w:p w14:paraId="7F9AA308">
      <w:pPr>
        <w:pStyle w:val="11"/>
        <w:numPr>
          <w:ilvl w:val="2"/>
          <w:numId w:val="2"/>
        </w:numPr>
        <w:tabs>
          <w:tab w:val="left" w:pos="885"/>
        </w:tabs>
        <w:spacing w:before="21" w:after="0" w:line="367" w:lineRule="auto"/>
        <w:ind w:left="885" w:right="455" w:hanging="360"/>
        <w:jc w:val="both"/>
        <w:rPr>
          <w:sz w:val="24"/>
        </w:rPr>
      </w:pPr>
      <w:r>
        <w:rPr>
          <w:b/>
          <w:sz w:val="24"/>
        </w:rPr>
        <w:t>Data Preprocessing</w:t>
      </w:r>
      <w:r>
        <w:rPr>
          <w:sz w:val="24"/>
        </w:rPr>
        <w:t xml:space="preserve">: Cleaning and normalizing the input data for accurate model </w:t>
      </w:r>
      <w:r>
        <w:rPr>
          <w:spacing w:val="-2"/>
          <w:sz w:val="24"/>
        </w:rPr>
        <w:t>predictions.</w:t>
      </w:r>
    </w:p>
    <w:p w14:paraId="320E3746">
      <w:pPr>
        <w:pStyle w:val="11"/>
        <w:numPr>
          <w:ilvl w:val="2"/>
          <w:numId w:val="2"/>
        </w:numPr>
        <w:tabs>
          <w:tab w:val="left" w:pos="885"/>
        </w:tabs>
        <w:spacing w:before="1" w:after="0" w:line="367" w:lineRule="auto"/>
        <w:ind w:left="885" w:right="486" w:hanging="360"/>
        <w:jc w:val="left"/>
        <w:rPr>
          <w:sz w:val="24"/>
        </w:rPr>
      </w:pPr>
      <w:r>
        <w:rPr>
          <w:b/>
          <w:sz w:val="24"/>
        </w:rPr>
        <w:t>Model</w:t>
      </w:r>
      <w:r>
        <w:rPr>
          <w:b/>
          <w:spacing w:val="-15"/>
          <w:sz w:val="24"/>
        </w:rPr>
        <w:t xml:space="preserve"> </w:t>
      </w:r>
      <w:r>
        <w:rPr>
          <w:b/>
          <w:sz w:val="24"/>
        </w:rPr>
        <w:t>Training</w:t>
      </w:r>
      <w:r>
        <w:rPr>
          <w:sz w:val="24"/>
        </w:rPr>
        <w:t>:</w:t>
      </w:r>
      <w:r>
        <w:rPr>
          <w:spacing w:val="-12"/>
          <w:sz w:val="24"/>
        </w:rPr>
        <w:t xml:space="preserve"> </w:t>
      </w:r>
      <w:r>
        <w:rPr>
          <w:sz w:val="24"/>
        </w:rPr>
        <w:t>Using</w:t>
      </w:r>
      <w:r>
        <w:rPr>
          <w:spacing w:val="-10"/>
          <w:sz w:val="24"/>
        </w:rPr>
        <w:t xml:space="preserve"> </w:t>
      </w:r>
      <w:r>
        <w:rPr>
          <w:sz w:val="24"/>
        </w:rPr>
        <w:t>ML</w:t>
      </w:r>
      <w:r>
        <w:rPr>
          <w:spacing w:val="-15"/>
          <w:sz w:val="24"/>
        </w:rPr>
        <w:t xml:space="preserve"> </w:t>
      </w:r>
      <w:r>
        <w:rPr>
          <w:sz w:val="24"/>
        </w:rPr>
        <w:t>classifiers</w:t>
      </w:r>
      <w:r>
        <w:rPr>
          <w:spacing w:val="-11"/>
          <w:sz w:val="24"/>
        </w:rPr>
        <w:t xml:space="preserve"> </w:t>
      </w:r>
      <w:r>
        <w:rPr>
          <w:sz w:val="24"/>
        </w:rPr>
        <w:t>(e.g.,</w:t>
      </w:r>
      <w:r>
        <w:rPr>
          <w:spacing w:val="-11"/>
          <w:sz w:val="24"/>
        </w:rPr>
        <w:t xml:space="preserve"> </w:t>
      </w:r>
      <w:r>
        <w:rPr>
          <w:sz w:val="24"/>
        </w:rPr>
        <w:t>Decision</w:t>
      </w:r>
      <w:r>
        <w:rPr>
          <w:spacing w:val="-15"/>
          <w:sz w:val="24"/>
        </w:rPr>
        <w:t xml:space="preserve"> </w:t>
      </w:r>
      <w:r>
        <w:rPr>
          <w:sz w:val="24"/>
        </w:rPr>
        <w:t>Trees,</w:t>
      </w:r>
      <w:r>
        <w:rPr>
          <w:spacing w:val="-10"/>
          <w:sz w:val="24"/>
        </w:rPr>
        <w:t xml:space="preserve"> </w:t>
      </w:r>
      <w:r>
        <w:rPr>
          <w:sz w:val="24"/>
        </w:rPr>
        <w:t>Random</w:t>
      </w:r>
      <w:r>
        <w:rPr>
          <w:spacing w:val="-10"/>
          <w:sz w:val="24"/>
        </w:rPr>
        <w:t xml:space="preserve"> </w:t>
      </w:r>
      <w:r>
        <w:rPr>
          <w:sz w:val="24"/>
        </w:rPr>
        <w:t>Forest,</w:t>
      </w:r>
      <w:r>
        <w:rPr>
          <w:spacing w:val="-9"/>
          <w:sz w:val="24"/>
        </w:rPr>
        <w:t xml:space="preserve"> </w:t>
      </w:r>
      <w:r>
        <w:rPr>
          <w:sz w:val="24"/>
        </w:rPr>
        <w:t>SVM,</w:t>
      </w:r>
      <w:r>
        <w:rPr>
          <w:spacing w:val="-10"/>
          <w:sz w:val="24"/>
        </w:rPr>
        <w:t xml:space="preserve"> </w:t>
      </w:r>
      <w:r>
        <w:rPr>
          <w:sz w:val="24"/>
        </w:rPr>
        <w:t>or Deep Learning models like CNNs or Autoencoders) trained on labeled datasets.</w:t>
      </w:r>
    </w:p>
    <w:p w14:paraId="53DACB74">
      <w:pPr>
        <w:pStyle w:val="11"/>
        <w:numPr>
          <w:ilvl w:val="2"/>
          <w:numId w:val="2"/>
        </w:numPr>
        <w:tabs>
          <w:tab w:val="left" w:pos="885"/>
        </w:tabs>
        <w:spacing w:before="1" w:after="0" w:line="261" w:lineRule="auto"/>
        <w:ind w:left="885" w:right="1281" w:hanging="360"/>
        <w:jc w:val="left"/>
        <w:rPr>
          <w:sz w:val="24"/>
        </w:rPr>
      </w:pPr>
      <w:r>
        <w:rPr>
          <w:b/>
          <w:sz w:val="24"/>
        </w:rPr>
        <w:t>Real-time</w:t>
      </w:r>
      <w:r>
        <w:rPr>
          <w:b/>
          <w:spacing w:val="-7"/>
          <w:sz w:val="24"/>
        </w:rPr>
        <w:t xml:space="preserve"> </w:t>
      </w:r>
      <w:r>
        <w:rPr>
          <w:b/>
          <w:sz w:val="24"/>
        </w:rPr>
        <w:t>Detection</w:t>
      </w:r>
      <w:r>
        <w:rPr>
          <w:sz w:val="24"/>
        </w:rPr>
        <w:t>:</w:t>
      </w:r>
      <w:r>
        <w:rPr>
          <w:spacing w:val="-8"/>
          <w:sz w:val="24"/>
        </w:rPr>
        <w:t xml:space="preserve"> </w:t>
      </w:r>
      <w:r>
        <w:rPr>
          <w:sz w:val="24"/>
        </w:rPr>
        <w:t>Predicting</w:t>
      </w:r>
      <w:r>
        <w:rPr>
          <w:spacing w:val="-7"/>
          <w:sz w:val="24"/>
        </w:rPr>
        <w:t xml:space="preserve"> </w:t>
      </w:r>
      <w:r>
        <w:rPr>
          <w:sz w:val="24"/>
        </w:rPr>
        <w:t>and</w:t>
      </w:r>
      <w:r>
        <w:rPr>
          <w:spacing w:val="-6"/>
          <w:sz w:val="24"/>
        </w:rPr>
        <w:t xml:space="preserve"> </w:t>
      </w:r>
      <w:r>
        <w:rPr>
          <w:sz w:val="24"/>
        </w:rPr>
        <w:t>classifying</w:t>
      </w:r>
      <w:r>
        <w:rPr>
          <w:spacing w:val="-8"/>
          <w:sz w:val="24"/>
        </w:rPr>
        <w:t xml:space="preserve"> </w:t>
      </w:r>
      <w:r>
        <w:rPr>
          <w:sz w:val="24"/>
        </w:rPr>
        <w:t>incoming</w:t>
      </w:r>
      <w:r>
        <w:rPr>
          <w:spacing w:val="-8"/>
          <w:sz w:val="24"/>
        </w:rPr>
        <w:t xml:space="preserve"> </w:t>
      </w:r>
      <w:r>
        <w:rPr>
          <w:sz w:val="24"/>
        </w:rPr>
        <w:t>network</w:t>
      </w:r>
      <w:r>
        <w:rPr>
          <w:spacing w:val="-8"/>
          <w:sz w:val="24"/>
        </w:rPr>
        <w:t xml:space="preserve"> </w:t>
      </w:r>
      <w:r>
        <w:rPr>
          <w:sz w:val="24"/>
        </w:rPr>
        <w:t>packets</w:t>
      </w:r>
      <w:r>
        <w:rPr>
          <w:spacing w:val="-7"/>
          <w:sz w:val="24"/>
        </w:rPr>
        <w:t xml:space="preserve"> </w:t>
      </w:r>
      <w:r>
        <w:rPr>
          <w:sz w:val="24"/>
        </w:rPr>
        <w:t>as ‘normal’ or ‘malicious’.</w:t>
      </w:r>
    </w:p>
    <w:p w14:paraId="3DE87A09">
      <w:pPr>
        <w:pStyle w:val="11"/>
        <w:numPr>
          <w:ilvl w:val="2"/>
          <w:numId w:val="2"/>
        </w:numPr>
        <w:tabs>
          <w:tab w:val="left" w:pos="885"/>
        </w:tabs>
        <w:spacing w:before="0" w:after="0" w:line="367" w:lineRule="auto"/>
        <w:ind w:left="885" w:right="492" w:hanging="360"/>
        <w:jc w:val="left"/>
        <w:rPr>
          <w:sz w:val="24"/>
        </w:rPr>
      </w:pPr>
      <w:r>
        <w:rPr>
          <w:b/>
          <w:sz w:val="24"/>
        </w:rPr>
        <w:t>Alert</w:t>
      </w:r>
      <w:r>
        <w:rPr>
          <w:b/>
          <w:spacing w:val="37"/>
          <w:sz w:val="24"/>
        </w:rPr>
        <w:t xml:space="preserve"> </w:t>
      </w:r>
      <w:r>
        <w:rPr>
          <w:b/>
          <w:sz w:val="24"/>
        </w:rPr>
        <w:t>Mechanism</w:t>
      </w:r>
      <w:r>
        <w:rPr>
          <w:sz w:val="24"/>
        </w:rPr>
        <w:t>:</w:t>
      </w:r>
      <w:r>
        <w:rPr>
          <w:spacing w:val="38"/>
          <w:sz w:val="24"/>
        </w:rPr>
        <w:t xml:space="preserve"> </w:t>
      </w:r>
      <w:r>
        <w:rPr>
          <w:sz w:val="24"/>
        </w:rPr>
        <w:t>Generating</w:t>
      </w:r>
      <w:r>
        <w:rPr>
          <w:spacing w:val="35"/>
          <w:sz w:val="24"/>
        </w:rPr>
        <w:t xml:space="preserve"> </w:t>
      </w:r>
      <w:r>
        <w:rPr>
          <w:sz w:val="24"/>
        </w:rPr>
        <w:t>security</w:t>
      </w:r>
      <w:r>
        <w:rPr>
          <w:spacing w:val="38"/>
          <w:sz w:val="24"/>
        </w:rPr>
        <w:t xml:space="preserve"> </w:t>
      </w:r>
      <w:r>
        <w:rPr>
          <w:sz w:val="24"/>
        </w:rPr>
        <w:t>alerts,</w:t>
      </w:r>
      <w:r>
        <w:rPr>
          <w:spacing w:val="36"/>
          <w:sz w:val="24"/>
        </w:rPr>
        <w:t xml:space="preserve"> </w:t>
      </w:r>
      <w:r>
        <w:rPr>
          <w:sz w:val="24"/>
        </w:rPr>
        <w:t>logs,</w:t>
      </w:r>
      <w:r>
        <w:rPr>
          <w:spacing w:val="38"/>
          <w:sz w:val="24"/>
        </w:rPr>
        <w:t xml:space="preserve"> </w:t>
      </w:r>
      <w:r>
        <w:rPr>
          <w:sz w:val="24"/>
        </w:rPr>
        <w:t>or</w:t>
      </w:r>
      <w:r>
        <w:rPr>
          <w:spacing w:val="34"/>
          <w:sz w:val="24"/>
        </w:rPr>
        <w:t xml:space="preserve"> </w:t>
      </w:r>
      <w:r>
        <w:rPr>
          <w:sz w:val="24"/>
        </w:rPr>
        <w:t>emails</w:t>
      </w:r>
      <w:r>
        <w:rPr>
          <w:spacing w:val="39"/>
          <w:sz w:val="24"/>
        </w:rPr>
        <w:t xml:space="preserve"> </w:t>
      </w:r>
      <w:r>
        <w:rPr>
          <w:sz w:val="24"/>
        </w:rPr>
        <w:t>based</w:t>
      </w:r>
      <w:r>
        <w:rPr>
          <w:spacing w:val="37"/>
          <w:sz w:val="24"/>
        </w:rPr>
        <w:t xml:space="preserve"> </w:t>
      </w:r>
      <w:r>
        <w:rPr>
          <w:sz w:val="24"/>
        </w:rPr>
        <w:t>on</w:t>
      </w:r>
      <w:r>
        <w:rPr>
          <w:spacing w:val="37"/>
          <w:sz w:val="24"/>
        </w:rPr>
        <w:t xml:space="preserve"> </w:t>
      </w:r>
      <w:r>
        <w:rPr>
          <w:sz w:val="24"/>
        </w:rPr>
        <w:t xml:space="preserve">suspicious </w:t>
      </w:r>
      <w:r>
        <w:rPr>
          <w:spacing w:val="-2"/>
          <w:sz w:val="24"/>
        </w:rPr>
        <w:t>activity.</w:t>
      </w:r>
    </w:p>
    <w:p w14:paraId="4265C069">
      <w:pPr>
        <w:pStyle w:val="11"/>
        <w:numPr>
          <w:ilvl w:val="2"/>
          <w:numId w:val="2"/>
        </w:numPr>
        <w:tabs>
          <w:tab w:val="left" w:pos="885"/>
        </w:tabs>
        <w:spacing w:before="0" w:after="0" w:line="367" w:lineRule="auto"/>
        <w:ind w:left="885" w:right="494" w:hanging="360"/>
        <w:jc w:val="left"/>
        <w:rPr>
          <w:sz w:val="24"/>
        </w:rPr>
      </w:pPr>
      <w:r>
        <w:rPr>
          <w:b/>
          <w:sz w:val="24"/>
        </w:rPr>
        <w:t>User</w:t>
      </w:r>
      <w:r>
        <w:rPr>
          <w:b/>
          <w:spacing w:val="-16"/>
          <w:sz w:val="24"/>
        </w:rPr>
        <w:t xml:space="preserve"> </w:t>
      </w:r>
      <w:r>
        <w:rPr>
          <w:b/>
          <w:sz w:val="24"/>
        </w:rPr>
        <w:t>Interface</w:t>
      </w:r>
      <w:r>
        <w:rPr>
          <w:sz w:val="24"/>
        </w:rPr>
        <w:t>:</w:t>
      </w:r>
      <w:r>
        <w:rPr>
          <w:spacing w:val="-19"/>
          <w:sz w:val="24"/>
        </w:rPr>
        <w:t xml:space="preserve"> </w:t>
      </w:r>
      <w:r>
        <w:rPr>
          <w:sz w:val="24"/>
        </w:rPr>
        <w:t>A</w:t>
      </w:r>
      <w:r>
        <w:rPr>
          <w:spacing w:val="-20"/>
          <w:sz w:val="24"/>
        </w:rPr>
        <w:t xml:space="preserve"> </w:t>
      </w:r>
      <w:r>
        <w:rPr>
          <w:sz w:val="24"/>
        </w:rPr>
        <w:t>dashboard</w:t>
      </w:r>
      <w:r>
        <w:rPr>
          <w:spacing w:val="-15"/>
          <w:sz w:val="24"/>
        </w:rPr>
        <w:t xml:space="preserve"> </w:t>
      </w:r>
      <w:r>
        <w:rPr>
          <w:sz w:val="24"/>
        </w:rPr>
        <w:t>for</w:t>
      </w:r>
      <w:r>
        <w:rPr>
          <w:spacing w:val="-15"/>
          <w:sz w:val="24"/>
        </w:rPr>
        <w:t xml:space="preserve"> </w:t>
      </w:r>
      <w:r>
        <w:rPr>
          <w:sz w:val="24"/>
        </w:rPr>
        <w:t>administrators</w:t>
      </w:r>
      <w:r>
        <w:rPr>
          <w:spacing w:val="-15"/>
          <w:sz w:val="24"/>
        </w:rPr>
        <w:t xml:space="preserve"> </w:t>
      </w:r>
      <w:r>
        <w:rPr>
          <w:sz w:val="24"/>
        </w:rPr>
        <w:t>to</w:t>
      </w:r>
      <w:r>
        <w:rPr>
          <w:spacing w:val="-14"/>
          <w:sz w:val="24"/>
        </w:rPr>
        <w:t xml:space="preserve"> </w:t>
      </w:r>
      <w:r>
        <w:rPr>
          <w:sz w:val="24"/>
        </w:rPr>
        <w:t>view</w:t>
      </w:r>
      <w:r>
        <w:rPr>
          <w:spacing w:val="-15"/>
          <w:sz w:val="24"/>
        </w:rPr>
        <w:t xml:space="preserve"> </w:t>
      </w:r>
      <w:r>
        <w:rPr>
          <w:sz w:val="24"/>
        </w:rPr>
        <w:t>insights,</w:t>
      </w:r>
      <w:r>
        <w:rPr>
          <w:spacing w:val="-10"/>
          <w:sz w:val="24"/>
        </w:rPr>
        <w:t xml:space="preserve"> </w:t>
      </w:r>
      <w:r>
        <w:rPr>
          <w:sz w:val="24"/>
        </w:rPr>
        <w:t>track</w:t>
      </w:r>
      <w:r>
        <w:rPr>
          <w:spacing w:val="-15"/>
          <w:sz w:val="24"/>
        </w:rPr>
        <w:t xml:space="preserve"> </w:t>
      </w:r>
      <w:r>
        <w:rPr>
          <w:sz w:val="24"/>
        </w:rPr>
        <w:t>logs,</w:t>
      </w:r>
      <w:r>
        <w:rPr>
          <w:spacing w:val="-10"/>
          <w:sz w:val="24"/>
        </w:rPr>
        <w:t xml:space="preserve"> </w:t>
      </w:r>
      <w:r>
        <w:rPr>
          <w:sz w:val="24"/>
        </w:rPr>
        <w:t>and</w:t>
      </w:r>
      <w:r>
        <w:rPr>
          <w:spacing w:val="-15"/>
          <w:sz w:val="24"/>
        </w:rPr>
        <w:t xml:space="preserve"> </w:t>
      </w:r>
      <w:r>
        <w:rPr>
          <w:sz w:val="24"/>
        </w:rPr>
        <w:t xml:space="preserve">review </w:t>
      </w:r>
      <w:r>
        <w:rPr>
          <w:spacing w:val="-2"/>
          <w:sz w:val="24"/>
        </w:rPr>
        <w:t>alerts.</w:t>
      </w:r>
    </w:p>
    <w:p w14:paraId="7CB3151C">
      <w:pPr>
        <w:pStyle w:val="9"/>
        <w:spacing w:line="367" w:lineRule="auto"/>
        <w:ind w:left="160" w:right="438" w:hanging="10"/>
        <w:jc w:val="both"/>
      </w:pPr>
      <w:r>
        <w:t xml:space="preserve">The AI-IDS can be trained using benchmark datasets such as </w:t>
      </w:r>
      <w:r>
        <w:rPr>
          <w:b/>
        </w:rPr>
        <w:t>NSL-KDD</w:t>
      </w:r>
      <w:r>
        <w:t xml:space="preserve">, </w:t>
      </w:r>
      <w:r>
        <w:rPr>
          <w:b/>
        </w:rPr>
        <w:t>CICIDS2017</w:t>
      </w:r>
      <w:r>
        <w:t xml:space="preserve">, or </w:t>
      </w:r>
      <w:r>
        <w:rPr>
          <w:b/>
        </w:rPr>
        <w:t>UNSW-NB15</w:t>
      </w:r>
      <w:r>
        <w:t xml:space="preserve">, which offer structured and labeled attack data suitable for ML training and evaluation. The system is built to be scalable, modular, and adaptable to different network </w:t>
      </w:r>
      <w:r>
        <w:rPr>
          <w:spacing w:val="-2"/>
        </w:rPr>
        <w:t>infrastructures.</w:t>
      </w:r>
    </w:p>
    <w:p w14:paraId="7D65D893">
      <w:pPr>
        <w:pStyle w:val="9"/>
        <w:spacing w:before="12"/>
      </w:pPr>
    </w:p>
    <w:p w14:paraId="12B67F2D">
      <w:pPr>
        <w:pStyle w:val="4"/>
        <w:numPr>
          <w:ilvl w:val="1"/>
          <w:numId w:val="2"/>
        </w:numPr>
        <w:tabs>
          <w:tab w:val="left" w:pos="563"/>
        </w:tabs>
        <w:spacing w:before="0" w:after="0" w:line="240" w:lineRule="auto"/>
        <w:ind w:left="563" w:right="0" w:hanging="412"/>
        <w:jc w:val="left"/>
        <w:rPr>
          <w:color w:val="2D5294"/>
        </w:rPr>
      </w:pPr>
      <w:r>
        <w:rPr>
          <w:color w:val="2D5294"/>
          <w:spacing w:val="-2"/>
        </w:rPr>
        <w:t>Purpose</w:t>
      </w:r>
    </w:p>
    <w:p w14:paraId="237C0F12">
      <w:pPr>
        <w:pStyle w:val="9"/>
        <w:spacing w:before="181" w:line="364" w:lineRule="auto"/>
        <w:ind w:left="160" w:right="447" w:hanging="10"/>
        <w:jc w:val="both"/>
      </w:pPr>
      <w:r>
        <w:t>The</w:t>
      </w:r>
      <w:r>
        <w:rPr>
          <w:spacing w:val="-13"/>
        </w:rPr>
        <w:t xml:space="preserve"> </w:t>
      </w:r>
      <w:r>
        <w:t>purpose</w:t>
      </w:r>
      <w:r>
        <w:rPr>
          <w:spacing w:val="-13"/>
        </w:rPr>
        <w:t xml:space="preserve"> </w:t>
      </w:r>
      <w:r>
        <w:t>of</w:t>
      </w:r>
      <w:r>
        <w:rPr>
          <w:spacing w:val="-13"/>
        </w:rPr>
        <w:t xml:space="preserve"> </w:t>
      </w:r>
      <w:r>
        <w:t>this</w:t>
      </w:r>
      <w:r>
        <w:rPr>
          <w:spacing w:val="-12"/>
        </w:rPr>
        <w:t xml:space="preserve"> </w:t>
      </w:r>
      <w:r>
        <w:t>project</w:t>
      </w:r>
      <w:r>
        <w:rPr>
          <w:spacing w:val="-11"/>
        </w:rPr>
        <w:t xml:space="preserve"> </w:t>
      </w:r>
      <w:r>
        <w:t>is</w:t>
      </w:r>
      <w:r>
        <w:rPr>
          <w:spacing w:val="-12"/>
        </w:rPr>
        <w:t xml:space="preserve"> </w:t>
      </w:r>
      <w:r>
        <w:t>to</w:t>
      </w:r>
      <w:r>
        <w:rPr>
          <w:spacing w:val="-12"/>
        </w:rPr>
        <w:t xml:space="preserve"> </w:t>
      </w:r>
      <w:r>
        <w:t>overcome</w:t>
      </w:r>
      <w:r>
        <w:rPr>
          <w:spacing w:val="-12"/>
        </w:rPr>
        <w:t xml:space="preserve"> </w:t>
      </w:r>
      <w:r>
        <w:t>the</w:t>
      </w:r>
      <w:r>
        <w:rPr>
          <w:spacing w:val="-12"/>
        </w:rPr>
        <w:t xml:space="preserve"> </w:t>
      </w:r>
      <w:r>
        <w:t>shortcomings</w:t>
      </w:r>
      <w:r>
        <w:rPr>
          <w:spacing w:val="-11"/>
        </w:rPr>
        <w:t xml:space="preserve"> </w:t>
      </w:r>
      <w:r>
        <w:t>of</w:t>
      </w:r>
      <w:r>
        <w:rPr>
          <w:spacing w:val="-13"/>
        </w:rPr>
        <w:t xml:space="preserve"> </w:t>
      </w:r>
      <w:r>
        <w:t>conventional</w:t>
      </w:r>
      <w:r>
        <w:rPr>
          <w:spacing w:val="-6"/>
        </w:rPr>
        <w:t xml:space="preserve"> </w:t>
      </w:r>
      <w:r>
        <w:t>IDS</w:t>
      </w:r>
      <w:r>
        <w:rPr>
          <w:spacing w:val="-12"/>
        </w:rPr>
        <w:t xml:space="preserve"> </w:t>
      </w:r>
      <w:r>
        <w:t>by</w:t>
      </w:r>
      <w:r>
        <w:rPr>
          <w:spacing w:val="-12"/>
        </w:rPr>
        <w:t xml:space="preserve"> </w:t>
      </w:r>
      <w:r>
        <w:t>integrating intelligent data-driven methodologies. It serves several objectives:</w:t>
      </w:r>
    </w:p>
    <w:p w14:paraId="0603307A">
      <w:pPr>
        <w:pStyle w:val="11"/>
        <w:numPr>
          <w:ilvl w:val="0"/>
          <w:numId w:val="3"/>
        </w:numPr>
        <w:tabs>
          <w:tab w:val="left" w:pos="382"/>
        </w:tabs>
        <w:spacing w:before="4" w:after="0" w:line="240" w:lineRule="auto"/>
        <w:ind w:left="382" w:right="0" w:hanging="231"/>
        <w:jc w:val="left"/>
        <w:rPr>
          <w:rFonts w:ascii="Calibri Light"/>
          <w:sz w:val="24"/>
        </w:rPr>
      </w:pPr>
      <w:r>
        <w:rPr>
          <w:rFonts w:ascii="Calibri Light"/>
          <w:color w:val="2D5294"/>
          <w:sz w:val="24"/>
        </w:rPr>
        <w:t>Enhancing</w:t>
      </w:r>
      <w:r>
        <w:rPr>
          <w:rFonts w:ascii="Calibri Light"/>
          <w:color w:val="2D5294"/>
          <w:spacing w:val="-9"/>
          <w:sz w:val="24"/>
        </w:rPr>
        <w:t xml:space="preserve"> </w:t>
      </w:r>
      <w:r>
        <w:rPr>
          <w:rFonts w:ascii="Calibri Light"/>
          <w:color w:val="2D5294"/>
          <w:sz w:val="24"/>
        </w:rPr>
        <w:t>Threat</w:t>
      </w:r>
      <w:r>
        <w:rPr>
          <w:rFonts w:ascii="Calibri Light"/>
          <w:color w:val="2D5294"/>
          <w:spacing w:val="-9"/>
          <w:sz w:val="24"/>
        </w:rPr>
        <w:t xml:space="preserve"> </w:t>
      </w:r>
      <w:r>
        <w:rPr>
          <w:rFonts w:ascii="Calibri Light"/>
          <w:color w:val="2D5294"/>
          <w:spacing w:val="-2"/>
          <w:sz w:val="24"/>
        </w:rPr>
        <w:t>Detection</w:t>
      </w:r>
    </w:p>
    <w:p w14:paraId="0DCCD6A5">
      <w:pPr>
        <w:pStyle w:val="9"/>
        <w:spacing w:before="156" w:line="367" w:lineRule="auto"/>
        <w:ind w:left="160" w:right="448" w:hanging="10"/>
        <w:jc w:val="both"/>
      </w:pPr>
      <w:r>
        <w:t>AI</w:t>
      </w:r>
      <w:r>
        <w:rPr>
          <w:spacing w:val="-13"/>
        </w:rPr>
        <w:t xml:space="preserve"> </w:t>
      </w:r>
      <w:r>
        <w:t>allows</w:t>
      </w:r>
      <w:r>
        <w:rPr>
          <w:spacing w:val="-10"/>
        </w:rPr>
        <w:t xml:space="preserve"> </w:t>
      </w:r>
      <w:r>
        <w:t>the</w:t>
      </w:r>
      <w:r>
        <w:rPr>
          <w:spacing w:val="-10"/>
        </w:rPr>
        <w:t xml:space="preserve"> </w:t>
      </w:r>
      <w:r>
        <w:t>system</w:t>
      </w:r>
      <w:r>
        <w:rPr>
          <w:spacing w:val="-8"/>
        </w:rPr>
        <w:t xml:space="preserve"> </w:t>
      </w:r>
      <w:r>
        <w:t>to</w:t>
      </w:r>
      <w:r>
        <w:rPr>
          <w:spacing w:val="-7"/>
        </w:rPr>
        <w:t xml:space="preserve"> </w:t>
      </w:r>
      <w:r>
        <w:t>analyze</w:t>
      </w:r>
      <w:r>
        <w:rPr>
          <w:spacing w:val="-11"/>
        </w:rPr>
        <w:t xml:space="preserve"> </w:t>
      </w:r>
      <w:r>
        <w:t>complex</w:t>
      </w:r>
      <w:r>
        <w:rPr>
          <w:spacing w:val="-7"/>
        </w:rPr>
        <w:t xml:space="preserve"> </w:t>
      </w:r>
      <w:r>
        <w:t>data</w:t>
      </w:r>
      <w:r>
        <w:rPr>
          <w:spacing w:val="-10"/>
        </w:rPr>
        <w:t xml:space="preserve"> </w:t>
      </w:r>
      <w:r>
        <w:t>patterns</w:t>
      </w:r>
      <w:r>
        <w:rPr>
          <w:spacing w:val="-10"/>
        </w:rPr>
        <w:t xml:space="preserve"> </w:t>
      </w:r>
      <w:r>
        <w:t>and</w:t>
      </w:r>
      <w:r>
        <w:rPr>
          <w:spacing w:val="-10"/>
        </w:rPr>
        <w:t xml:space="preserve"> </w:t>
      </w:r>
      <w:r>
        <w:t>behaviors,</w:t>
      </w:r>
      <w:r>
        <w:rPr>
          <w:spacing w:val="-6"/>
        </w:rPr>
        <w:t xml:space="preserve"> </w:t>
      </w:r>
      <w:r>
        <w:t>enabling</w:t>
      </w:r>
      <w:r>
        <w:rPr>
          <w:spacing w:val="-9"/>
        </w:rPr>
        <w:t xml:space="preserve"> </w:t>
      </w:r>
      <w:r>
        <w:t>detection</w:t>
      </w:r>
      <w:r>
        <w:rPr>
          <w:spacing w:val="-9"/>
        </w:rPr>
        <w:t xml:space="preserve"> </w:t>
      </w:r>
      <w:r>
        <w:t>of</w:t>
      </w:r>
      <w:r>
        <w:rPr>
          <w:spacing w:val="-10"/>
        </w:rPr>
        <w:t xml:space="preserve"> </w:t>
      </w:r>
      <w:r>
        <w:t>not only signature-based threats but also previously unknown attacks that do not match any predefined rules.</w:t>
      </w:r>
    </w:p>
    <w:p w14:paraId="1D2BD5C5">
      <w:pPr>
        <w:pStyle w:val="11"/>
        <w:numPr>
          <w:ilvl w:val="0"/>
          <w:numId w:val="3"/>
        </w:numPr>
        <w:tabs>
          <w:tab w:val="left" w:pos="382"/>
        </w:tabs>
        <w:spacing w:before="5" w:after="0" w:line="240" w:lineRule="auto"/>
        <w:ind w:left="382" w:right="0" w:hanging="231"/>
        <w:jc w:val="left"/>
        <w:rPr>
          <w:rFonts w:ascii="Calibri Light"/>
          <w:sz w:val="24"/>
        </w:rPr>
      </w:pPr>
      <w:r>
        <w:rPr>
          <w:rFonts w:ascii="Calibri Light"/>
          <w:color w:val="2D5294"/>
          <w:spacing w:val="-2"/>
          <w:sz w:val="24"/>
        </w:rPr>
        <w:t>Reducing</w:t>
      </w:r>
      <w:r>
        <w:rPr>
          <w:rFonts w:ascii="Calibri Light"/>
          <w:color w:val="2D5294"/>
          <w:spacing w:val="-1"/>
          <w:sz w:val="24"/>
        </w:rPr>
        <w:t xml:space="preserve"> </w:t>
      </w:r>
      <w:r>
        <w:rPr>
          <w:rFonts w:ascii="Calibri Light"/>
          <w:color w:val="2D5294"/>
          <w:spacing w:val="-2"/>
          <w:sz w:val="24"/>
        </w:rPr>
        <w:t>False</w:t>
      </w:r>
      <w:r>
        <w:rPr>
          <w:rFonts w:ascii="Calibri Light"/>
          <w:color w:val="2D5294"/>
          <w:spacing w:val="-1"/>
          <w:sz w:val="24"/>
        </w:rPr>
        <w:t xml:space="preserve"> </w:t>
      </w:r>
      <w:r>
        <w:rPr>
          <w:rFonts w:ascii="Calibri Light"/>
          <w:color w:val="2D5294"/>
          <w:spacing w:val="-2"/>
          <w:sz w:val="24"/>
        </w:rPr>
        <w:t>Positives</w:t>
      </w:r>
    </w:p>
    <w:p w14:paraId="233EE828">
      <w:pPr>
        <w:pStyle w:val="9"/>
        <w:spacing w:before="149" w:line="367" w:lineRule="auto"/>
        <w:ind w:left="160" w:right="451" w:hanging="10"/>
        <w:jc w:val="both"/>
      </w:pPr>
      <w:r>
        <w:t>A significant issue with traditional IDS is the high number of false alarms. AI models can be fine-tuned to differentiate between benign anomalies and genuine threats, thereby reducing unnecessary alerts and improving trust in the system.</w:t>
      </w:r>
    </w:p>
    <w:p w14:paraId="650513D6">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7D6687A3">
      <w:pPr>
        <w:pStyle w:val="9"/>
      </w:pPr>
      <w:r>
        <mc:AlternateContent>
          <mc:Choice Requires="wps">
            <w:drawing>
              <wp:anchor distT="0" distB="0" distL="0" distR="0" simplePos="0" relativeHeight="251661312"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5" name="Graphic 5"/>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587.5pt;margin-top:24.35pt;height:743.15pt;width:0.7pt;mso-position-horizontal-relative:page;mso-position-vertical-relative:page;z-index:251661312;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wf&#10;V33dAAAADQEAAA8AAAAAAAAAAQAgAAAAIgAAAGRycy9kb3ducmV2LnhtbFBLAQIUABQAAAAIAIdO&#10;4kCjkjV9HgIAANkEAAAOAAAAAAAAAAEAIAAAACwBAABkcnMvZTJvRG9jLnhtbFBLBQYAAAAABgAG&#10;AFkBAAC8BQAAAAA=&#10;" path="m8635,0l0,0,0,9438005,8635,9438005,8635,0xe">
                <v:fill on="t" focussize="0,0"/>
                <v:stroke on="f"/>
                <v:imagedata o:title=""/>
                <o:lock v:ext="edit" aspectratio="f"/>
                <v:textbox inset="0mm,0mm,0mm,0mm"/>
              </v:shape>
            </w:pict>
          </mc:Fallback>
        </mc:AlternateContent>
      </w:r>
    </w:p>
    <w:p w14:paraId="064376B2">
      <w:pPr>
        <w:pStyle w:val="9"/>
      </w:pPr>
    </w:p>
    <w:p w14:paraId="3BFBD453">
      <w:pPr>
        <w:pStyle w:val="9"/>
        <w:spacing w:before="111"/>
      </w:pPr>
    </w:p>
    <w:p w14:paraId="78B45DC5">
      <w:pPr>
        <w:pStyle w:val="11"/>
        <w:numPr>
          <w:ilvl w:val="0"/>
          <w:numId w:val="3"/>
        </w:numPr>
        <w:tabs>
          <w:tab w:val="left" w:pos="382"/>
        </w:tabs>
        <w:spacing w:before="1" w:after="0" w:line="240" w:lineRule="auto"/>
        <w:ind w:left="382" w:right="0" w:hanging="231"/>
        <w:jc w:val="left"/>
        <w:rPr>
          <w:rFonts w:ascii="Calibri Light"/>
          <w:sz w:val="24"/>
        </w:rPr>
      </w:pPr>
      <w:r>
        <w:rPr>
          <w:rFonts w:ascii="Calibri Light"/>
          <w:color w:val="2D5294"/>
          <w:sz w:val="24"/>
        </w:rPr>
        <w:t>Supporting</w:t>
      </w:r>
      <w:r>
        <w:rPr>
          <w:rFonts w:ascii="Calibri Light"/>
          <w:color w:val="2D5294"/>
          <w:spacing w:val="-13"/>
          <w:sz w:val="24"/>
        </w:rPr>
        <w:t xml:space="preserve"> </w:t>
      </w:r>
      <w:r>
        <w:rPr>
          <w:rFonts w:ascii="Calibri Light"/>
          <w:color w:val="2D5294"/>
          <w:sz w:val="24"/>
        </w:rPr>
        <w:t>Adaptive</w:t>
      </w:r>
      <w:r>
        <w:rPr>
          <w:rFonts w:ascii="Calibri Light"/>
          <w:color w:val="2D5294"/>
          <w:spacing w:val="-13"/>
          <w:sz w:val="24"/>
        </w:rPr>
        <w:t xml:space="preserve"> </w:t>
      </w:r>
      <w:r>
        <w:rPr>
          <w:rFonts w:ascii="Calibri Light"/>
          <w:color w:val="2D5294"/>
          <w:spacing w:val="-2"/>
          <w:sz w:val="24"/>
        </w:rPr>
        <w:t>Learning</w:t>
      </w:r>
    </w:p>
    <w:p w14:paraId="25A3EC31">
      <w:pPr>
        <w:pStyle w:val="9"/>
        <w:spacing w:before="155" w:line="367" w:lineRule="auto"/>
        <w:ind w:left="160" w:right="454" w:hanging="10"/>
        <w:jc w:val="both"/>
      </w:pPr>
      <w:r>
        <w:t>Unlike static IDS, AI-IDS systems can continuously learn from new data. This ensures the system</w:t>
      </w:r>
      <w:r>
        <w:rPr>
          <w:spacing w:val="-15"/>
        </w:rPr>
        <w:t xml:space="preserve"> </w:t>
      </w:r>
      <w:r>
        <w:t>remains</w:t>
      </w:r>
      <w:r>
        <w:rPr>
          <w:spacing w:val="-15"/>
        </w:rPr>
        <w:t xml:space="preserve"> </w:t>
      </w:r>
      <w:r>
        <w:t>up-to-date</w:t>
      </w:r>
      <w:r>
        <w:rPr>
          <w:spacing w:val="-15"/>
        </w:rPr>
        <w:t xml:space="preserve"> </w:t>
      </w:r>
      <w:r>
        <w:t>with</w:t>
      </w:r>
      <w:r>
        <w:rPr>
          <w:spacing w:val="-15"/>
        </w:rPr>
        <w:t xml:space="preserve"> </w:t>
      </w:r>
      <w:r>
        <w:t>the</w:t>
      </w:r>
      <w:r>
        <w:rPr>
          <w:spacing w:val="-15"/>
        </w:rPr>
        <w:t xml:space="preserve"> </w:t>
      </w:r>
      <w:r>
        <w:t>latest</w:t>
      </w:r>
      <w:r>
        <w:rPr>
          <w:spacing w:val="-15"/>
        </w:rPr>
        <w:t xml:space="preserve"> </w:t>
      </w:r>
      <w:r>
        <w:t>attack</w:t>
      </w:r>
      <w:r>
        <w:rPr>
          <w:spacing w:val="-15"/>
        </w:rPr>
        <w:t xml:space="preserve"> </w:t>
      </w:r>
      <w:r>
        <w:t>trends</w:t>
      </w:r>
      <w:r>
        <w:rPr>
          <w:spacing w:val="-15"/>
        </w:rPr>
        <w:t xml:space="preserve"> </w:t>
      </w:r>
      <w:r>
        <w:t>and</w:t>
      </w:r>
      <w:r>
        <w:rPr>
          <w:spacing w:val="-15"/>
        </w:rPr>
        <w:t xml:space="preserve"> </w:t>
      </w:r>
      <w:r>
        <w:t>adapts</w:t>
      </w:r>
      <w:r>
        <w:rPr>
          <w:spacing w:val="-15"/>
        </w:rPr>
        <w:t xml:space="preserve"> </w:t>
      </w:r>
      <w:r>
        <w:t>to</w:t>
      </w:r>
      <w:r>
        <w:rPr>
          <w:spacing w:val="-15"/>
        </w:rPr>
        <w:t xml:space="preserve"> </w:t>
      </w:r>
      <w:r>
        <w:t>evolving</w:t>
      </w:r>
      <w:r>
        <w:rPr>
          <w:spacing w:val="-15"/>
        </w:rPr>
        <w:t xml:space="preserve"> </w:t>
      </w:r>
      <w:r>
        <w:t>threat</w:t>
      </w:r>
      <w:r>
        <w:rPr>
          <w:spacing w:val="-15"/>
        </w:rPr>
        <w:t xml:space="preserve"> </w:t>
      </w:r>
      <w:r>
        <w:t>landscapes.</w:t>
      </w:r>
    </w:p>
    <w:p w14:paraId="4B954A43">
      <w:pPr>
        <w:pStyle w:val="11"/>
        <w:numPr>
          <w:ilvl w:val="0"/>
          <w:numId w:val="3"/>
        </w:numPr>
        <w:tabs>
          <w:tab w:val="left" w:pos="382"/>
        </w:tabs>
        <w:spacing w:before="6" w:after="0" w:line="240" w:lineRule="auto"/>
        <w:ind w:left="382" w:right="0" w:hanging="231"/>
        <w:jc w:val="left"/>
        <w:rPr>
          <w:rFonts w:ascii="Calibri Light"/>
          <w:sz w:val="24"/>
        </w:rPr>
      </w:pPr>
      <w:r>
        <w:rPr>
          <w:rFonts w:ascii="Calibri Light"/>
          <w:color w:val="2D5294"/>
          <w:sz w:val="24"/>
        </w:rPr>
        <w:t>Improving</w:t>
      </w:r>
      <w:r>
        <w:rPr>
          <w:rFonts w:ascii="Calibri Light"/>
          <w:color w:val="2D5294"/>
          <w:spacing w:val="-8"/>
          <w:sz w:val="24"/>
        </w:rPr>
        <w:t xml:space="preserve"> </w:t>
      </w:r>
      <w:r>
        <w:rPr>
          <w:rFonts w:ascii="Calibri Light"/>
          <w:color w:val="2D5294"/>
          <w:sz w:val="24"/>
        </w:rPr>
        <w:t>Network</w:t>
      </w:r>
      <w:r>
        <w:rPr>
          <w:rFonts w:ascii="Calibri Light"/>
          <w:color w:val="2D5294"/>
          <w:spacing w:val="-6"/>
          <w:sz w:val="24"/>
        </w:rPr>
        <w:t xml:space="preserve"> </w:t>
      </w:r>
      <w:r>
        <w:rPr>
          <w:rFonts w:ascii="Calibri Light"/>
          <w:color w:val="2D5294"/>
          <w:spacing w:val="-2"/>
          <w:sz w:val="24"/>
        </w:rPr>
        <w:t>Visibility</w:t>
      </w:r>
    </w:p>
    <w:p w14:paraId="31A1160D">
      <w:pPr>
        <w:pStyle w:val="9"/>
        <w:spacing w:before="148" w:line="367" w:lineRule="auto"/>
        <w:ind w:left="160" w:right="447" w:hanging="10"/>
        <w:jc w:val="both"/>
      </w:pPr>
      <w:r>
        <w:t>AI-IDS</w:t>
      </w:r>
      <w:r>
        <w:rPr>
          <w:spacing w:val="-3"/>
        </w:rPr>
        <w:t xml:space="preserve"> </w:t>
      </w:r>
      <w:r>
        <w:t>not</w:t>
      </w:r>
      <w:r>
        <w:rPr>
          <w:spacing w:val="-5"/>
        </w:rPr>
        <w:t xml:space="preserve"> </w:t>
      </w:r>
      <w:r>
        <w:t>only</w:t>
      </w:r>
      <w:r>
        <w:rPr>
          <w:spacing w:val="-5"/>
        </w:rPr>
        <w:t xml:space="preserve"> </w:t>
      </w:r>
      <w:r>
        <w:t>detects</w:t>
      </w:r>
      <w:r>
        <w:rPr>
          <w:spacing w:val="-2"/>
        </w:rPr>
        <w:t xml:space="preserve"> </w:t>
      </w:r>
      <w:r>
        <w:t>intrusions</w:t>
      </w:r>
      <w:r>
        <w:rPr>
          <w:spacing w:val="-5"/>
        </w:rPr>
        <w:t xml:space="preserve"> </w:t>
      </w:r>
      <w:r>
        <w:t>but</w:t>
      </w:r>
      <w:r>
        <w:rPr>
          <w:spacing w:val="-5"/>
        </w:rPr>
        <w:t xml:space="preserve"> </w:t>
      </w:r>
      <w:r>
        <w:t>also</w:t>
      </w:r>
      <w:r>
        <w:rPr>
          <w:spacing w:val="-5"/>
        </w:rPr>
        <w:t xml:space="preserve"> </w:t>
      </w:r>
      <w:r>
        <w:t>offers</w:t>
      </w:r>
      <w:r>
        <w:rPr>
          <w:spacing w:val="-1"/>
        </w:rPr>
        <w:t xml:space="preserve"> </w:t>
      </w:r>
      <w:r>
        <w:t>analytics</w:t>
      </w:r>
      <w:r>
        <w:rPr>
          <w:spacing w:val="-3"/>
        </w:rPr>
        <w:t xml:space="preserve"> </w:t>
      </w:r>
      <w:r>
        <w:t>and</w:t>
      </w:r>
      <w:r>
        <w:rPr>
          <w:spacing w:val="-6"/>
        </w:rPr>
        <w:t xml:space="preserve"> </w:t>
      </w:r>
      <w:r>
        <w:t>visualization</w:t>
      </w:r>
      <w:r>
        <w:rPr>
          <w:spacing w:val="-4"/>
        </w:rPr>
        <w:t xml:space="preserve"> </w:t>
      </w:r>
      <w:r>
        <w:t>features</w:t>
      </w:r>
      <w:r>
        <w:rPr>
          <w:spacing w:val="-3"/>
        </w:rPr>
        <w:t xml:space="preserve"> </w:t>
      </w:r>
      <w:r>
        <w:t>that</w:t>
      </w:r>
      <w:r>
        <w:rPr>
          <w:spacing w:val="-6"/>
        </w:rPr>
        <w:t xml:space="preserve"> </w:t>
      </w:r>
      <w:r>
        <w:t>help security teams understand attack vectors, frequency, and patterns for better response and prevention strategies.</w:t>
      </w:r>
    </w:p>
    <w:p w14:paraId="19AAD727">
      <w:pPr>
        <w:pStyle w:val="11"/>
        <w:numPr>
          <w:ilvl w:val="0"/>
          <w:numId w:val="3"/>
        </w:numPr>
        <w:tabs>
          <w:tab w:val="left" w:pos="382"/>
        </w:tabs>
        <w:spacing w:before="0" w:after="0" w:line="291" w:lineRule="exact"/>
        <w:ind w:left="382" w:right="0" w:hanging="231"/>
        <w:jc w:val="left"/>
        <w:rPr>
          <w:rFonts w:ascii="Calibri Light"/>
          <w:sz w:val="24"/>
        </w:rPr>
      </w:pPr>
      <w:r>
        <w:rPr>
          <w:rFonts w:ascii="Calibri Light"/>
          <w:color w:val="2D5294"/>
          <w:spacing w:val="-2"/>
          <w:sz w:val="24"/>
        </w:rPr>
        <w:t>Real-World</w:t>
      </w:r>
      <w:r>
        <w:rPr>
          <w:rFonts w:ascii="Calibri Light"/>
          <w:color w:val="2D5294"/>
          <w:spacing w:val="-6"/>
          <w:sz w:val="24"/>
        </w:rPr>
        <w:t xml:space="preserve"> </w:t>
      </w:r>
      <w:r>
        <w:rPr>
          <w:rFonts w:ascii="Calibri Light"/>
          <w:color w:val="2D5294"/>
          <w:spacing w:val="-2"/>
          <w:sz w:val="24"/>
        </w:rPr>
        <w:t>Relevance</w:t>
      </w:r>
    </w:p>
    <w:p w14:paraId="1715AC1C">
      <w:pPr>
        <w:pStyle w:val="9"/>
        <w:spacing w:before="156" w:line="367" w:lineRule="auto"/>
        <w:ind w:left="160" w:right="448" w:hanging="10"/>
        <w:jc w:val="both"/>
      </w:pPr>
      <w:r>
        <w:t>This project aligns with the current demand for intelligent cybersecurity solutions in sectors such</w:t>
      </w:r>
      <w:r>
        <w:rPr>
          <w:spacing w:val="-1"/>
        </w:rPr>
        <w:t xml:space="preserve"> </w:t>
      </w:r>
      <w:r>
        <w:t>as</w:t>
      </w:r>
      <w:r>
        <w:rPr>
          <w:spacing w:val="-1"/>
        </w:rPr>
        <w:t xml:space="preserve"> </w:t>
      </w:r>
      <w:r>
        <w:t>enterprise IT, finance,</w:t>
      </w:r>
      <w:r>
        <w:rPr>
          <w:spacing w:val="-1"/>
        </w:rPr>
        <w:t xml:space="preserve"> </w:t>
      </w:r>
      <w:r>
        <w:t>defense, and</w:t>
      </w:r>
      <w:r>
        <w:rPr>
          <w:spacing w:val="-1"/>
        </w:rPr>
        <w:t xml:space="preserve"> </w:t>
      </w:r>
      <w:r>
        <w:t>healthcare. The</w:t>
      </w:r>
      <w:r>
        <w:rPr>
          <w:spacing w:val="-2"/>
        </w:rPr>
        <w:t xml:space="preserve"> </w:t>
      </w:r>
      <w:r>
        <w:t>solution</w:t>
      </w:r>
      <w:r>
        <w:rPr>
          <w:spacing w:val="-1"/>
        </w:rPr>
        <w:t xml:space="preserve"> </w:t>
      </w:r>
      <w:r>
        <w:t>demonstrates how</w:t>
      </w:r>
      <w:r>
        <w:rPr>
          <w:spacing w:val="-9"/>
        </w:rPr>
        <w:t xml:space="preserve"> </w:t>
      </w:r>
      <w:r>
        <w:t>AI</w:t>
      </w:r>
      <w:r>
        <w:rPr>
          <w:spacing w:val="-4"/>
        </w:rPr>
        <w:t xml:space="preserve"> </w:t>
      </w:r>
      <w:r>
        <w:t>can be a game-changer in automating cybersecurity and mitigating cyber risks.</w:t>
      </w:r>
    </w:p>
    <w:p w14:paraId="4663237B">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541B6206">
      <w:pPr>
        <w:pStyle w:val="9"/>
        <w:rPr>
          <w:sz w:val="40"/>
        </w:rPr>
      </w:pPr>
      <w:r>
        <w:rPr>
          <w:sz w:val="40"/>
        </w:rPr>
        <mc:AlternateContent>
          <mc:Choice Requires="wps">
            <w:drawing>
              <wp:anchor distT="0" distB="0" distL="0" distR="0" simplePos="0" relativeHeight="251662336"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6" name="Graphic 6"/>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587.5pt;margin-top:24.35pt;height:743.15pt;width:0.7pt;mso-position-horizontal-relative:page;mso-position-vertical-relative:page;z-index:251662336;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B9X&#10;fd0AAAANAQAADwAAAAAAAAABACAAAAAiAAAAZHJzL2Rvd25yZXYueG1sUEsBAhQAFAAAAAgAh07i&#10;QGbP1xodAgAA2QQAAA4AAAAAAAAAAQAgAAAALAEAAGRycy9lMm9Eb2MueG1sUEsFBgAAAAAGAAYA&#10;WQEAALsFAAAAAA==&#10;" path="m8635,0l0,0,0,9438005,8635,9438005,8635,0xe">
                <v:fill on="t" focussize="0,0"/>
                <v:stroke on="f"/>
                <v:imagedata o:title=""/>
                <o:lock v:ext="edit" aspectratio="f"/>
                <v:textbox inset="0mm,0mm,0mm,0mm"/>
              </v:shape>
            </w:pict>
          </mc:Fallback>
        </mc:AlternateContent>
      </w:r>
    </w:p>
    <w:p w14:paraId="502141A9">
      <w:pPr>
        <w:pStyle w:val="9"/>
        <w:spacing w:before="21"/>
        <w:rPr>
          <w:sz w:val="40"/>
        </w:rPr>
      </w:pPr>
    </w:p>
    <w:p w14:paraId="6C02DE5C">
      <w:pPr>
        <w:pStyle w:val="2"/>
        <w:numPr>
          <w:ilvl w:val="0"/>
          <w:numId w:val="2"/>
        </w:numPr>
        <w:tabs>
          <w:tab w:val="left" w:pos="541"/>
        </w:tabs>
        <w:spacing w:before="0" w:after="0" w:line="240" w:lineRule="auto"/>
        <w:ind w:left="541" w:right="0" w:hanging="390"/>
        <w:jc w:val="left"/>
        <w:rPr>
          <w:color w:val="2D5294"/>
        </w:rPr>
      </w:pPr>
      <w:r>
        <w:rPr>
          <w:color w:val="2D5294"/>
          <w:spacing w:val="-4"/>
        </w:rPr>
        <w:t>LITERATURE</w:t>
      </w:r>
      <w:r>
        <w:rPr>
          <w:color w:val="2D5294"/>
          <w:spacing w:val="-8"/>
        </w:rPr>
        <w:t xml:space="preserve"> </w:t>
      </w:r>
      <w:r>
        <w:rPr>
          <w:color w:val="2D5294"/>
          <w:spacing w:val="-2"/>
        </w:rPr>
        <w:t>SURVEY</w:t>
      </w:r>
    </w:p>
    <w:p w14:paraId="28A3EC89">
      <w:pPr>
        <w:pStyle w:val="9"/>
        <w:spacing w:before="376" w:line="367" w:lineRule="auto"/>
        <w:ind w:left="160" w:right="444" w:hanging="10"/>
        <w:jc w:val="both"/>
      </w:pPr>
      <w:r>
        <w:t>The rapid expansion of networked systems and services has led to a parallel increase in cybersecurity risks. Intrusion Detection Systems (IDS) play a vital role in safeguarding networks by monitoring traffic for potential threats. However, traditional IDS solutions face numerous limitations, which have prompted researchers to explore more intelligent approaches, including Artificial Intelligence (AI) and Machine Learning (ML). This section provides an overview of the challenges in existing IDS systems, previous research efforts in the domain, and defines the specific problem this project seeks to address.</w:t>
      </w:r>
    </w:p>
    <w:p w14:paraId="48E1264C">
      <w:pPr>
        <w:pStyle w:val="9"/>
        <w:spacing w:before="22"/>
      </w:pPr>
    </w:p>
    <w:p w14:paraId="59D99D28">
      <w:pPr>
        <w:pStyle w:val="3"/>
        <w:numPr>
          <w:ilvl w:val="1"/>
          <w:numId w:val="2"/>
        </w:numPr>
        <w:tabs>
          <w:tab w:val="left" w:pos="620"/>
        </w:tabs>
        <w:spacing w:before="0" w:after="0" w:line="240" w:lineRule="auto"/>
        <w:ind w:left="620" w:right="0" w:hanging="469"/>
        <w:jc w:val="left"/>
        <w:rPr>
          <w:color w:val="2D5294"/>
        </w:rPr>
      </w:pPr>
      <w:r>
        <w:rPr>
          <w:color w:val="2D5294"/>
          <w:spacing w:val="-2"/>
        </w:rPr>
        <w:t>Existing</w:t>
      </w:r>
      <w:r>
        <w:rPr>
          <w:color w:val="2D5294"/>
          <w:spacing w:val="-11"/>
        </w:rPr>
        <w:t xml:space="preserve"> </w:t>
      </w:r>
      <w:r>
        <w:rPr>
          <w:color w:val="2D5294"/>
          <w:spacing w:val="-2"/>
        </w:rPr>
        <w:t>Problem</w:t>
      </w:r>
    </w:p>
    <w:p w14:paraId="50034854">
      <w:pPr>
        <w:pStyle w:val="9"/>
        <w:spacing w:before="206" w:line="367" w:lineRule="auto"/>
        <w:ind w:left="160" w:right="439" w:hanging="10"/>
        <w:jc w:val="both"/>
      </w:pPr>
      <w:r>
        <w:t>Intrusion Detection Systems are typically categorized into signature-based and anomalybased models.</w:t>
      </w:r>
      <w:r>
        <w:rPr>
          <w:spacing w:val="-14"/>
        </w:rPr>
        <w:t xml:space="preserve"> </w:t>
      </w:r>
      <w:r>
        <w:t>Signature-based</w:t>
      </w:r>
      <w:r>
        <w:rPr>
          <w:spacing w:val="-11"/>
        </w:rPr>
        <w:t xml:space="preserve"> </w:t>
      </w:r>
      <w:r>
        <w:t>systems</w:t>
      </w:r>
      <w:r>
        <w:rPr>
          <w:spacing w:val="-13"/>
        </w:rPr>
        <w:t xml:space="preserve"> </w:t>
      </w:r>
      <w:r>
        <w:t>depend</w:t>
      </w:r>
      <w:r>
        <w:rPr>
          <w:spacing w:val="-14"/>
        </w:rPr>
        <w:t xml:space="preserve"> </w:t>
      </w:r>
      <w:r>
        <w:t>on</w:t>
      </w:r>
      <w:r>
        <w:rPr>
          <w:spacing w:val="-14"/>
        </w:rPr>
        <w:t xml:space="preserve"> </w:t>
      </w:r>
      <w:r>
        <w:t>predefined</w:t>
      </w:r>
      <w:r>
        <w:rPr>
          <w:spacing w:val="-14"/>
        </w:rPr>
        <w:t xml:space="preserve"> </w:t>
      </w:r>
      <w:r>
        <w:t>patterns</w:t>
      </w:r>
      <w:r>
        <w:rPr>
          <w:spacing w:val="-14"/>
        </w:rPr>
        <w:t xml:space="preserve"> </w:t>
      </w:r>
      <w:r>
        <w:t>to</w:t>
      </w:r>
      <w:r>
        <w:rPr>
          <w:spacing w:val="-14"/>
        </w:rPr>
        <w:t xml:space="preserve"> </w:t>
      </w:r>
      <w:r>
        <w:t>identify</w:t>
      </w:r>
      <w:r>
        <w:rPr>
          <w:spacing w:val="-15"/>
        </w:rPr>
        <w:t xml:space="preserve"> </w:t>
      </w:r>
      <w:r>
        <w:t>malicious</w:t>
      </w:r>
      <w:r>
        <w:rPr>
          <w:spacing w:val="-14"/>
        </w:rPr>
        <w:t xml:space="preserve"> </w:t>
      </w:r>
      <w:r>
        <w:t>behavior. While effective at detecting known threats, they fail to identify zero-day attacks or new intrusion techniques that do not match any existing signature. Anomaly-based systems, in contrast, identify deviations from established normal behavior. Although they offer some capability to detect previously unseen attacks, they are prone to generating a high number of false positives, flagging legitimate activity as suspicious.</w:t>
      </w:r>
    </w:p>
    <w:p w14:paraId="6B9787C8">
      <w:pPr>
        <w:pStyle w:val="9"/>
        <w:spacing w:line="367" w:lineRule="auto"/>
        <w:ind w:left="160" w:right="442" w:hanging="10"/>
        <w:jc w:val="both"/>
      </w:pPr>
      <w:r>
        <w:t>Furthermore, most traditional IDS are static in nature and lack the ability to adapt over time. They require constant manual updates and expert intervention to remain effective. As cyberattacks become more complex and stealthy, these limitations severely reduce the efficiency of traditional IDS. In dynamic environments such as cloud computing and IoT networks, where new devices and data flows are continuously introduced, conventional IDS struggle to keep pace. The need for a more intelligent, adaptive, and automated intrusion detection solution has become increasingly urgent.</w:t>
      </w:r>
    </w:p>
    <w:p w14:paraId="116488B1">
      <w:pPr>
        <w:pStyle w:val="9"/>
        <w:spacing w:before="16"/>
      </w:pPr>
    </w:p>
    <w:p w14:paraId="302FBAD7">
      <w:pPr>
        <w:pStyle w:val="3"/>
        <w:numPr>
          <w:ilvl w:val="1"/>
          <w:numId w:val="2"/>
        </w:numPr>
        <w:tabs>
          <w:tab w:val="left" w:pos="620"/>
        </w:tabs>
        <w:spacing w:before="1" w:after="0" w:line="240" w:lineRule="auto"/>
        <w:ind w:left="620" w:right="0" w:hanging="469"/>
        <w:jc w:val="left"/>
        <w:rPr>
          <w:color w:val="2D5294"/>
        </w:rPr>
      </w:pPr>
      <w:r>
        <w:rPr>
          <w:color w:val="2D5294"/>
          <w:spacing w:val="-2"/>
        </w:rPr>
        <w:t>References</w:t>
      </w:r>
    </w:p>
    <w:p w14:paraId="7F1C64B4">
      <w:pPr>
        <w:pStyle w:val="9"/>
        <w:spacing w:before="206" w:line="367" w:lineRule="auto"/>
        <w:ind w:left="160" w:right="444" w:hanging="10"/>
        <w:jc w:val="both"/>
      </w:pPr>
      <w:r>
        <w:t>Numerous</w:t>
      </w:r>
      <w:r>
        <w:rPr>
          <w:spacing w:val="-15"/>
        </w:rPr>
        <w:t xml:space="preserve"> </w:t>
      </w:r>
      <w:r>
        <w:t>researchers</w:t>
      </w:r>
      <w:r>
        <w:rPr>
          <w:spacing w:val="-14"/>
        </w:rPr>
        <w:t xml:space="preserve"> </w:t>
      </w:r>
      <w:r>
        <w:t>have</w:t>
      </w:r>
      <w:r>
        <w:rPr>
          <w:spacing w:val="-15"/>
        </w:rPr>
        <w:t xml:space="preserve"> </w:t>
      </w:r>
      <w:r>
        <w:t>explored</w:t>
      </w:r>
      <w:r>
        <w:rPr>
          <w:spacing w:val="-12"/>
        </w:rPr>
        <w:t xml:space="preserve"> </w:t>
      </w:r>
      <w:r>
        <w:t>the</w:t>
      </w:r>
      <w:r>
        <w:rPr>
          <w:spacing w:val="-15"/>
        </w:rPr>
        <w:t xml:space="preserve"> </w:t>
      </w:r>
      <w:r>
        <w:t>integration</w:t>
      </w:r>
      <w:r>
        <w:rPr>
          <w:spacing w:val="-13"/>
        </w:rPr>
        <w:t xml:space="preserve"> </w:t>
      </w:r>
      <w:r>
        <w:t>of</w:t>
      </w:r>
      <w:r>
        <w:rPr>
          <w:spacing w:val="-15"/>
        </w:rPr>
        <w:t xml:space="preserve"> </w:t>
      </w:r>
      <w:r>
        <w:t>machine</w:t>
      </w:r>
      <w:r>
        <w:rPr>
          <w:spacing w:val="-12"/>
        </w:rPr>
        <w:t xml:space="preserve"> </w:t>
      </w:r>
      <w:r>
        <w:t>learning</w:t>
      </w:r>
      <w:r>
        <w:rPr>
          <w:spacing w:val="-13"/>
        </w:rPr>
        <w:t xml:space="preserve"> </w:t>
      </w:r>
      <w:r>
        <w:t>and</w:t>
      </w:r>
      <w:r>
        <w:rPr>
          <w:spacing w:val="-14"/>
        </w:rPr>
        <w:t xml:space="preserve"> </w:t>
      </w:r>
      <w:r>
        <w:t>deep</w:t>
      </w:r>
      <w:r>
        <w:rPr>
          <w:spacing w:val="-14"/>
        </w:rPr>
        <w:t xml:space="preserve"> </w:t>
      </w:r>
      <w:r>
        <w:t>learning</w:t>
      </w:r>
      <w:r>
        <w:rPr>
          <w:spacing w:val="-14"/>
        </w:rPr>
        <w:t xml:space="preserve"> </w:t>
      </w:r>
      <w:r>
        <w:t>into intrusion</w:t>
      </w:r>
      <w:r>
        <w:rPr>
          <w:spacing w:val="-9"/>
        </w:rPr>
        <w:t xml:space="preserve"> </w:t>
      </w:r>
      <w:r>
        <w:t>detection</w:t>
      </w:r>
      <w:r>
        <w:rPr>
          <w:spacing w:val="-7"/>
        </w:rPr>
        <w:t xml:space="preserve"> </w:t>
      </w:r>
      <w:r>
        <w:t>systems</w:t>
      </w:r>
      <w:r>
        <w:rPr>
          <w:spacing w:val="-8"/>
        </w:rPr>
        <w:t xml:space="preserve"> </w:t>
      </w:r>
      <w:r>
        <w:t>to</w:t>
      </w:r>
      <w:r>
        <w:rPr>
          <w:spacing w:val="-10"/>
        </w:rPr>
        <w:t xml:space="preserve"> </w:t>
      </w:r>
      <w:r>
        <w:t>address</w:t>
      </w:r>
      <w:r>
        <w:rPr>
          <w:spacing w:val="-9"/>
        </w:rPr>
        <w:t xml:space="preserve"> </w:t>
      </w:r>
      <w:r>
        <w:t>the</w:t>
      </w:r>
      <w:r>
        <w:rPr>
          <w:spacing w:val="-8"/>
        </w:rPr>
        <w:t xml:space="preserve"> </w:t>
      </w:r>
      <w:r>
        <w:t>shortcomings</w:t>
      </w:r>
      <w:r>
        <w:rPr>
          <w:spacing w:val="-8"/>
        </w:rPr>
        <w:t xml:space="preserve"> </w:t>
      </w:r>
      <w:r>
        <w:t>of</w:t>
      </w:r>
      <w:r>
        <w:rPr>
          <w:spacing w:val="-8"/>
        </w:rPr>
        <w:t xml:space="preserve"> </w:t>
      </w:r>
      <w:r>
        <w:t>traditional</w:t>
      </w:r>
      <w:r>
        <w:rPr>
          <w:spacing w:val="-9"/>
        </w:rPr>
        <w:t xml:space="preserve"> </w:t>
      </w:r>
      <w:r>
        <w:t>methods.</w:t>
      </w:r>
      <w:r>
        <w:rPr>
          <w:spacing w:val="-12"/>
        </w:rPr>
        <w:t xml:space="preserve"> </w:t>
      </w:r>
      <w:r>
        <w:t>Tavallaee</w:t>
      </w:r>
      <w:r>
        <w:rPr>
          <w:spacing w:val="-7"/>
        </w:rPr>
        <w:t xml:space="preserve"> </w:t>
      </w:r>
      <w:r>
        <w:t>et</w:t>
      </w:r>
      <w:r>
        <w:rPr>
          <w:spacing w:val="-6"/>
        </w:rPr>
        <w:t xml:space="preserve"> </w:t>
      </w:r>
      <w:r>
        <w:t>al. (2009) analyzed the widely used KDD Cup 99 dataset and proposed the</w:t>
      </w:r>
    </w:p>
    <w:p w14:paraId="3D8C89E6">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605C59FD">
      <w:pPr>
        <w:pStyle w:val="9"/>
      </w:pPr>
      <w:r>
        <mc:AlternateContent>
          <mc:Choice Requires="wps">
            <w:drawing>
              <wp:anchor distT="0" distB="0" distL="0" distR="0" simplePos="0" relativeHeight="251662336"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7" name="Graphic 7"/>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587.5pt;margin-top:24.35pt;height:743.15pt;width:0.7pt;mso-position-horizontal-relative:page;mso-position-vertical-relative:page;z-index:251662336;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wf&#10;V33dAAAADQEAAA8AAAAAAAAAAQAgAAAAIgAAAGRycy9kb3ducmV2LnhtbFBLAQIUABQAAAAIAIdO&#10;4kAlBHY4HgIAANkEAAAOAAAAAAAAAAEAIAAAACwBAABkcnMvZTJvRG9jLnhtbFBLBQYAAAAABgAG&#10;AFkBAAC8BQAAAAA=&#10;" path="m8635,0l0,0,0,9438005,8635,9438005,8635,0xe">
                <v:fill on="t" focussize="0,0"/>
                <v:stroke on="f"/>
                <v:imagedata o:title=""/>
                <o:lock v:ext="edit" aspectratio="f"/>
                <v:textbox inset="0mm,0mm,0mm,0mm"/>
              </v:shape>
            </w:pict>
          </mc:Fallback>
        </mc:AlternateContent>
      </w:r>
    </w:p>
    <w:p w14:paraId="3FC67F85">
      <w:pPr>
        <w:pStyle w:val="9"/>
      </w:pPr>
    </w:p>
    <w:p w14:paraId="59F4013B">
      <w:pPr>
        <w:pStyle w:val="9"/>
        <w:spacing w:before="111"/>
      </w:pPr>
    </w:p>
    <w:p w14:paraId="55C3F0C0">
      <w:pPr>
        <w:pStyle w:val="9"/>
        <w:spacing w:line="367" w:lineRule="auto"/>
        <w:ind w:left="160" w:right="450" w:hanging="10"/>
        <w:jc w:val="both"/>
      </w:pPr>
      <w:r>
        <w:t>NSL-KDD dataset as an improved version, addressing redundancy and imbalance issues that previously hindered accurate model training. Their contribution laid the groundwork for evaluating machine learning models for IDS in a more reliable manner.</w:t>
      </w:r>
    </w:p>
    <w:p w14:paraId="7D4A703C">
      <w:pPr>
        <w:pStyle w:val="9"/>
        <w:spacing w:before="1" w:line="367" w:lineRule="auto"/>
        <w:ind w:left="160" w:right="439" w:hanging="10"/>
        <w:jc w:val="both"/>
      </w:pPr>
      <w:r>
        <w:t>Shone</w:t>
      </w:r>
      <w:r>
        <w:rPr>
          <w:spacing w:val="-15"/>
        </w:rPr>
        <w:t xml:space="preserve"> </w:t>
      </w:r>
      <w:r>
        <w:t>et</w:t>
      </w:r>
      <w:r>
        <w:rPr>
          <w:spacing w:val="-15"/>
        </w:rPr>
        <w:t xml:space="preserve"> </w:t>
      </w:r>
      <w:r>
        <w:t>al.</w:t>
      </w:r>
      <w:r>
        <w:rPr>
          <w:spacing w:val="-15"/>
        </w:rPr>
        <w:t xml:space="preserve"> </w:t>
      </w:r>
      <w:r>
        <w:t>(2018)</w:t>
      </w:r>
      <w:r>
        <w:rPr>
          <w:spacing w:val="-15"/>
        </w:rPr>
        <w:t xml:space="preserve"> </w:t>
      </w:r>
      <w:r>
        <w:t>proposed</w:t>
      </w:r>
      <w:r>
        <w:rPr>
          <w:spacing w:val="-15"/>
        </w:rPr>
        <w:t xml:space="preserve"> </w:t>
      </w:r>
      <w:r>
        <w:t>a</w:t>
      </w:r>
      <w:r>
        <w:rPr>
          <w:spacing w:val="-15"/>
        </w:rPr>
        <w:t xml:space="preserve"> </w:t>
      </w:r>
      <w:r>
        <w:t>hybrid</w:t>
      </w:r>
      <w:r>
        <w:rPr>
          <w:spacing w:val="-15"/>
        </w:rPr>
        <w:t xml:space="preserve"> </w:t>
      </w:r>
      <w:r>
        <w:t>deep</w:t>
      </w:r>
      <w:r>
        <w:rPr>
          <w:spacing w:val="-15"/>
        </w:rPr>
        <w:t xml:space="preserve"> </w:t>
      </w:r>
      <w:r>
        <w:t>learning</w:t>
      </w:r>
      <w:r>
        <w:rPr>
          <w:spacing w:val="-15"/>
        </w:rPr>
        <w:t xml:space="preserve"> </w:t>
      </w:r>
      <w:r>
        <w:t>framework</w:t>
      </w:r>
      <w:r>
        <w:rPr>
          <w:spacing w:val="-15"/>
        </w:rPr>
        <w:t xml:space="preserve"> </w:t>
      </w:r>
      <w:r>
        <w:t>combining</w:t>
      </w:r>
      <w:r>
        <w:rPr>
          <w:spacing w:val="-15"/>
        </w:rPr>
        <w:t xml:space="preserve"> </w:t>
      </w:r>
      <w:r>
        <w:t>non-symmetric</w:t>
      </w:r>
      <w:r>
        <w:rPr>
          <w:spacing w:val="-15"/>
        </w:rPr>
        <w:t xml:space="preserve"> </w:t>
      </w:r>
      <w:r>
        <w:t>deep autoencoders with shallow classifiers. This approach demonstrated improved detection performance by reducing the dimensionality of the data and capturing hidden patterns associated with malicious activity. Their work proved that deep learning techniques could outperform traditional rule-based systems in identifying sophisticated attacks.</w:t>
      </w:r>
    </w:p>
    <w:p w14:paraId="16C811DE">
      <w:pPr>
        <w:pStyle w:val="9"/>
        <w:spacing w:line="367" w:lineRule="auto"/>
        <w:ind w:left="160" w:right="438" w:hanging="10"/>
        <w:jc w:val="both"/>
      </w:pPr>
      <w:r>
        <w:t>Vinayakumar et al. (2019) explored the use of Recurrent Neural Networks (RNNs) and Convolutional Neural Networks (CNNs) in intrusion detection. Their research showed that these models could successfully identify temporal and spatial dependencies within network traffic,</w:t>
      </w:r>
      <w:r>
        <w:rPr>
          <w:spacing w:val="-6"/>
        </w:rPr>
        <w:t xml:space="preserve"> </w:t>
      </w:r>
      <w:r>
        <w:t>enabling</w:t>
      </w:r>
      <w:r>
        <w:rPr>
          <w:spacing w:val="-8"/>
        </w:rPr>
        <w:t xml:space="preserve"> </w:t>
      </w:r>
      <w:r>
        <w:t>the</w:t>
      </w:r>
      <w:r>
        <w:rPr>
          <w:spacing w:val="-8"/>
        </w:rPr>
        <w:t xml:space="preserve"> </w:t>
      </w:r>
      <w:r>
        <w:t>system</w:t>
      </w:r>
      <w:r>
        <w:rPr>
          <w:spacing w:val="-7"/>
        </w:rPr>
        <w:t xml:space="preserve"> </w:t>
      </w:r>
      <w:r>
        <w:t>to</w:t>
      </w:r>
      <w:r>
        <w:rPr>
          <w:spacing w:val="-8"/>
        </w:rPr>
        <w:t xml:space="preserve"> </w:t>
      </w:r>
      <w:r>
        <w:t>distinguish</w:t>
      </w:r>
      <w:r>
        <w:rPr>
          <w:spacing w:val="-7"/>
        </w:rPr>
        <w:t xml:space="preserve"> </w:t>
      </w:r>
      <w:r>
        <w:t>between</w:t>
      </w:r>
      <w:r>
        <w:rPr>
          <w:spacing w:val="-8"/>
        </w:rPr>
        <w:t xml:space="preserve"> </w:t>
      </w:r>
      <w:r>
        <w:t>normal</w:t>
      </w:r>
      <w:r>
        <w:rPr>
          <w:spacing w:val="-8"/>
        </w:rPr>
        <w:t xml:space="preserve"> </w:t>
      </w:r>
      <w:r>
        <w:t>and</w:t>
      </w:r>
      <w:r>
        <w:rPr>
          <w:spacing w:val="-8"/>
        </w:rPr>
        <w:t xml:space="preserve"> </w:t>
      </w:r>
      <w:r>
        <w:t>abnormal</w:t>
      </w:r>
      <w:r>
        <w:rPr>
          <w:spacing w:val="-7"/>
        </w:rPr>
        <w:t xml:space="preserve"> </w:t>
      </w:r>
      <w:r>
        <w:t>behaviors</w:t>
      </w:r>
      <w:r>
        <w:rPr>
          <w:spacing w:val="-8"/>
        </w:rPr>
        <w:t xml:space="preserve"> </w:t>
      </w:r>
      <w:r>
        <w:t>with</w:t>
      </w:r>
      <w:r>
        <w:rPr>
          <w:spacing w:val="-8"/>
        </w:rPr>
        <w:t xml:space="preserve"> </w:t>
      </w:r>
      <w:r>
        <w:t>higher accuracy. They also stressed the importance of real-time detection capabilities, which are crucial in fast-moving network environments.</w:t>
      </w:r>
    </w:p>
    <w:p w14:paraId="3BB7180D">
      <w:pPr>
        <w:pStyle w:val="9"/>
        <w:spacing w:line="367" w:lineRule="auto"/>
        <w:ind w:left="160" w:right="438" w:hanging="10"/>
        <w:jc w:val="both"/>
      </w:pPr>
      <w:r>
        <w:t>Another significant contribution was made by Ferrag et al. (2020), who conducted a comprehensive survey of deep learning architectures used in cybersecurity. Their findings emphasized</w:t>
      </w:r>
      <w:r>
        <w:rPr>
          <w:spacing w:val="-11"/>
        </w:rPr>
        <w:t xml:space="preserve"> </w:t>
      </w:r>
      <w:r>
        <w:t>the</w:t>
      </w:r>
      <w:r>
        <w:rPr>
          <w:spacing w:val="-11"/>
        </w:rPr>
        <w:t xml:space="preserve"> </w:t>
      </w:r>
      <w:r>
        <w:t>growing</w:t>
      </w:r>
      <w:r>
        <w:rPr>
          <w:spacing w:val="-7"/>
        </w:rPr>
        <w:t xml:space="preserve"> </w:t>
      </w:r>
      <w:r>
        <w:t>adoption</w:t>
      </w:r>
      <w:r>
        <w:rPr>
          <w:spacing w:val="-10"/>
        </w:rPr>
        <w:t xml:space="preserve"> </w:t>
      </w:r>
      <w:r>
        <w:t>of</w:t>
      </w:r>
      <w:r>
        <w:rPr>
          <w:spacing w:val="-11"/>
        </w:rPr>
        <w:t xml:space="preserve"> </w:t>
      </w:r>
      <w:r>
        <w:t>models</w:t>
      </w:r>
      <w:r>
        <w:rPr>
          <w:spacing w:val="-10"/>
        </w:rPr>
        <w:t xml:space="preserve"> </w:t>
      </w:r>
      <w:r>
        <w:t>such</w:t>
      </w:r>
      <w:r>
        <w:rPr>
          <w:spacing w:val="-13"/>
        </w:rPr>
        <w:t xml:space="preserve"> </w:t>
      </w:r>
      <w:r>
        <w:t>as</w:t>
      </w:r>
      <w:r>
        <w:rPr>
          <w:spacing w:val="-10"/>
        </w:rPr>
        <w:t xml:space="preserve"> </w:t>
      </w:r>
      <w:r>
        <w:t>LSTM</w:t>
      </w:r>
      <w:r>
        <w:rPr>
          <w:spacing w:val="-10"/>
        </w:rPr>
        <w:t xml:space="preserve"> </w:t>
      </w:r>
      <w:r>
        <w:t>(Long</w:t>
      </w:r>
      <w:r>
        <w:rPr>
          <w:spacing w:val="-11"/>
        </w:rPr>
        <w:t xml:space="preserve"> </w:t>
      </w:r>
      <w:r>
        <w:t>Short-Term</w:t>
      </w:r>
      <w:r>
        <w:rPr>
          <w:spacing w:val="-11"/>
        </w:rPr>
        <w:t xml:space="preserve"> </w:t>
      </w:r>
      <w:r>
        <w:t>Memory),</w:t>
      </w:r>
      <w:r>
        <w:rPr>
          <w:spacing w:val="-11"/>
        </w:rPr>
        <w:t xml:space="preserve"> </w:t>
      </w:r>
      <w:r>
        <w:t>GRU (Gated</w:t>
      </w:r>
      <w:r>
        <w:rPr>
          <w:spacing w:val="-3"/>
        </w:rPr>
        <w:t xml:space="preserve"> </w:t>
      </w:r>
      <w:r>
        <w:t>Recurrent</w:t>
      </w:r>
      <w:r>
        <w:rPr>
          <w:spacing w:val="-1"/>
        </w:rPr>
        <w:t xml:space="preserve"> </w:t>
      </w:r>
      <w:r>
        <w:t>Unit),</w:t>
      </w:r>
      <w:r>
        <w:rPr>
          <w:spacing w:val="-2"/>
        </w:rPr>
        <w:t xml:space="preserve"> </w:t>
      </w:r>
      <w:r>
        <w:t>and</w:t>
      </w:r>
      <w:r>
        <w:rPr>
          <w:spacing w:val="-5"/>
        </w:rPr>
        <w:t xml:space="preserve"> </w:t>
      </w:r>
      <w:r>
        <w:t>CNN</w:t>
      </w:r>
      <w:r>
        <w:rPr>
          <w:spacing w:val="-3"/>
        </w:rPr>
        <w:t xml:space="preserve"> </w:t>
      </w:r>
      <w:r>
        <w:t>in</w:t>
      </w:r>
      <w:r>
        <w:rPr>
          <w:spacing w:val="-5"/>
        </w:rPr>
        <w:t xml:space="preserve"> </w:t>
      </w:r>
      <w:r>
        <w:t>detecting</w:t>
      </w:r>
      <w:r>
        <w:rPr>
          <w:spacing w:val="-1"/>
        </w:rPr>
        <w:t xml:space="preserve"> </w:t>
      </w:r>
      <w:r>
        <w:t>a</w:t>
      </w:r>
      <w:r>
        <w:rPr>
          <w:spacing w:val="-3"/>
        </w:rPr>
        <w:t xml:space="preserve"> </w:t>
      </w:r>
      <w:r>
        <w:t>wide</w:t>
      </w:r>
      <w:r>
        <w:rPr>
          <w:spacing w:val="-3"/>
        </w:rPr>
        <w:t xml:space="preserve"> </w:t>
      </w:r>
      <w:r>
        <w:t>range</w:t>
      </w:r>
      <w:r>
        <w:rPr>
          <w:spacing w:val="-3"/>
        </w:rPr>
        <w:t xml:space="preserve"> </w:t>
      </w:r>
      <w:r>
        <w:t>of</w:t>
      </w:r>
      <w:r>
        <w:rPr>
          <w:spacing w:val="-3"/>
        </w:rPr>
        <w:t xml:space="preserve"> </w:t>
      </w:r>
      <w:r>
        <w:t>cyber</w:t>
      </w:r>
      <w:r>
        <w:rPr>
          <w:spacing w:val="-2"/>
        </w:rPr>
        <w:t xml:space="preserve"> </w:t>
      </w:r>
      <w:r>
        <w:t>threats.</w:t>
      </w:r>
      <w:r>
        <w:rPr>
          <w:spacing w:val="-2"/>
        </w:rPr>
        <w:t xml:space="preserve"> </w:t>
      </w:r>
      <w:r>
        <w:t>They</w:t>
      </w:r>
      <w:r>
        <w:rPr>
          <w:spacing w:val="-2"/>
        </w:rPr>
        <w:t xml:space="preserve"> </w:t>
      </w:r>
      <w:r>
        <w:t>highlighted that deep learning models can automatically learn complex data representations, reducing the need for manual feature engineering.</w:t>
      </w:r>
    </w:p>
    <w:p w14:paraId="6218E4F3">
      <w:pPr>
        <w:pStyle w:val="9"/>
        <w:spacing w:line="367" w:lineRule="auto"/>
        <w:ind w:left="160" w:right="440" w:hanging="10"/>
        <w:jc w:val="both"/>
      </w:pPr>
      <w:r>
        <w:t>The UNSW-NB15 dataset, developed by the Australian Centre for Cyber Security, is another major</w:t>
      </w:r>
      <w:r>
        <w:rPr>
          <w:spacing w:val="-14"/>
        </w:rPr>
        <w:t xml:space="preserve"> </w:t>
      </w:r>
      <w:r>
        <w:t>advancement</w:t>
      </w:r>
      <w:r>
        <w:rPr>
          <w:spacing w:val="-10"/>
        </w:rPr>
        <w:t xml:space="preserve"> </w:t>
      </w:r>
      <w:r>
        <w:t>in</w:t>
      </w:r>
      <w:r>
        <w:rPr>
          <w:spacing w:val="-11"/>
        </w:rPr>
        <w:t xml:space="preserve"> </w:t>
      </w:r>
      <w:r>
        <w:t>the</w:t>
      </w:r>
      <w:r>
        <w:rPr>
          <w:spacing w:val="-12"/>
        </w:rPr>
        <w:t xml:space="preserve"> </w:t>
      </w:r>
      <w:r>
        <w:t>IDS</w:t>
      </w:r>
      <w:r>
        <w:rPr>
          <w:spacing w:val="-13"/>
        </w:rPr>
        <w:t xml:space="preserve"> </w:t>
      </w:r>
      <w:r>
        <w:t>domain.</w:t>
      </w:r>
      <w:r>
        <w:rPr>
          <w:spacing w:val="-11"/>
        </w:rPr>
        <w:t xml:space="preserve"> </w:t>
      </w:r>
      <w:r>
        <w:t>It</w:t>
      </w:r>
      <w:r>
        <w:rPr>
          <w:spacing w:val="-10"/>
        </w:rPr>
        <w:t xml:space="preserve"> </w:t>
      </w:r>
      <w:r>
        <w:t>includes</w:t>
      </w:r>
      <w:r>
        <w:rPr>
          <w:spacing w:val="-10"/>
        </w:rPr>
        <w:t xml:space="preserve"> </w:t>
      </w:r>
      <w:r>
        <w:t>up-to-date</w:t>
      </w:r>
      <w:r>
        <w:rPr>
          <w:spacing w:val="-14"/>
        </w:rPr>
        <w:t xml:space="preserve"> </w:t>
      </w:r>
      <w:r>
        <w:t>attack</w:t>
      </w:r>
      <w:r>
        <w:rPr>
          <w:spacing w:val="-10"/>
        </w:rPr>
        <w:t xml:space="preserve"> </w:t>
      </w:r>
      <w:r>
        <w:t>types</w:t>
      </w:r>
      <w:r>
        <w:rPr>
          <w:spacing w:val="-11"/>
        </w:rPr>
        <w:t xml:space="preserve"> </w:t>
      </w:r>
      <w:r>
        <w:t>and</w:t>
      </w:r>
      <w:r>
        <w:rPr>
          <w:spacing w:val="-11"/>
        </w:rPr>
        <w:t xml:space="preserve"> </w:t>
      </w:r>
      <w:r>
        <w:t>realistic</w:t>
      </w:r>
      <w:r>
        <w:rPr>
          <w:spacing w:val="-13"/>
        </w:rPr>
        <w:t xml:space="preserve"> </w:t>
      </w:r>
      <w:r>
        <w:t>network traffic,</w:t>
      </w:r>
      <w:r>
        <w:rPr>
          <w:spacing w:val="-15"/>
        </w:rPr>
        <w:t xml:space="preserve"> </w:t>
      </w:r>
      <w:r>
        <w:t>making</w:t>
      </w:r>
      <w:r>
        <w:rPr>
          <w:spacing w:val="-15"/>
        </w:rPr>
        <w:t xml:space="preserve"> </w:t>
      </w:r>
      <w:r>
        <w:t>it</w:t>
      </w:r>
      <w:r>
        <w:rPr>
          <w:spacing w:val="-15"/>
        </w:rPr>
        <w:t xml:space="preserve"> </w:t>
      </w:r>
      <w:r>
        <w:t>suitable</w:t>
      </w:r>
      <w:r>
        <w:rPr>
          <w:spacing w:val="-15"/>
        </w:rPr>
        <w:t xml:space="preserve"> </w:t>
      </w:r>
      <w:r>
        <w:t>for</w:t>
      </w:r>
      <w:r>
        <w:rPr>
          <w:spacing w:val="-15"/>
        </w:rPr>
        <w:t xml:space="preserve"> </w:t>
      </w:r>
      <w:r>
        <w:t>training</w:t>
      </w:r>
      <w:r>
        <w:rPr>
          <w:spacing w:val="-15"/>
        </w:rPr>
        <w:t xml:space="preserve"> </w:t>
      </w:r>
      <w:r>
        <w:t>modern</w:t>
      </w:r>
      <w:r>
        <w:rPr>
          <w:spacing w:val="-15"/>
        </w:rPr>
        <w:t xml:space="preserve"> </w:t>
      </w:r>
      <w:r>
        <w:t>AI</w:t>
      </w:r>
      <w:r>
        <w:rPr>
          <w:spacing w:val="-15"/>
        </w:rPr>
        <w:t xml:space="preserve"> </w:t>
      </w:r>
      <w:r>
        <w:t>models.</w:t>
      </w:r>
      <w:r>
        <w:rPr>
          <w:spacing w:val="-15"/>
        </w:rPr>
        <w:t xml:space="preserve"> </w:t>
      </w:r>
      <w:r>
        <w:t>This</w:t>
      </w:r>
      <w:r>
        <w:rPr>
          <w:spacing w:val="-15"/>
        </w:rPr>
        <w:t xml:space="preserve"> </w:t>
      </w:r>
      <w:r>
        <w:t>dataset</w:t>
      </w:r>
      <w:r>
        <w:rPr>
          <w:spacing w:val="-15"/>
        </w:rPr>
        <w:t xml:space="preserve"> </w:t>
      </w:r>
      <w:r>
        <w:t>has</w:t>
      </w:r>
      <w:r>
        <w:rPr>
          <w:spacing w:val="-15"/>
        </w:rPr>
        <w:t xml:space="preserve"> </w:t>
      </w:r>
      <w:r>
        <w:t>been</w:t>
      </w:r>
      <w:r>
        <w:rPr>
          <w:spacing w:val="-15"/>
        </w:rPr>
        <w:t xml:space="preserve"> </w:t>
      </w:r>
      <w:r>
        <w:t>used</w:t>
      </w:r>
      <w:r>
        <w:rPr>
          <w:spacing w:val="-15"/>
        </w:rPr>
        <w:t xml:space="preserve"> </w:t>
      </w:r>
      <w:r>
        <w:t>extensively in academic research and has proven effective for evaluating the performance of machine learning-based IDS systems.</w:t>
      </w:r>
    </w:p>
    <w:p w14:paraId="7DA094D0">
      <w:pPr>
        <w:pStyle w:val="9"/>
        <w:spacing w:line="367" w:lineRule="auto"/>
        <w:ind w:left="160" w:right="439" w:hanging="10"/>
        <w:jc w:val="both"/>
      </w:pPr>
      <w:r>
        <w:t>These</w:t>
      </w:r>
      <w:r>
        <w:rPr>
          <w:spacing w:val="-15"/>
        </w:rPr>
        <w:t xml:space="preserve"> </w:t>
      </w:r>
      <w:r>
        <w:t>studies</w:t>
      </w:r>
      <w:r>
        <w:rPr>
          <w:spacing w:val="-15"/>
        </w:rPr>
        <w:t xml:space="preserve"> </w:t>
      </w:r>
      <w:r>
        <w:t>and</w:t>
      </w:r>
      <w:r>
        <w:rPr>
          <w:spacing w:val="-14"/>
        </w:rPr>
        <w:t xml:space="preserve"> </w:t>
      </w:r>
      <w:r>
        <w:t>datasets</w:t>
      </w:r>
      <w:r>
        <w:rPr>
          <w:spacing w:val="-14"/>
        </w:rPr>
        <w:t xml:space="preserve"> </w:t>
      </w:r>
      <w:r>
        <w:t>collectively</w:t>
      </w:r>
      <w:r>
        <w:rPr>
          <w:spacing w:val="-14"/>
        </w:rPr>
        <w:t xml:space="preserve"> </w:t>
      </w:r>
      <w:r>
        <w:t>provide</w:t>
      </w:r>
      <w:r>
        <w:rPr>
          <w:spacing w:val="-14"/>
        </w:rPr>
        <w:t xml:space="preserve"> </w:t>
      </w:r>
      <w:r>
        <w:t>a</w:t>
      </w:r>
      <w:r>
        <w:rPr>
          <w:spacing w:val="-15"/>
        </w:rPr>
        <w:t xml:space="preserve"> </w:t>
      </w:r>
      <w:r>
        <w:t>foundation</w:t>
      </w:r>
      <w:r>
        <w:rPr>
          <w:spacing w:val="-14"/>
        </w:rPr>
        <w:t xml:space="preserve"> </w:t>
      </w:r>
      <w:r>
        <w:t>for</w:t>
      </w:r>
      <w:r>
        <w:rPr>
          <w:spacing w:val="-15"/>
        </w:rPr>
        <w:t xml:space="preserve"> </w:t>
      </w:r>
      <w:r>
        <w:t>developing</w:t>
      </w:r>
      <w:r>
        <w:rPr>
          <w:spacing w:val="-14"/>
        </w:rPr>
        <w:t xml:space="preserve"> </w:t>
      </w:r>
      <w:r>
        <w:t>intelligent</w:t>
      </w:r>
      <w:r>
        <w:rPr>
          <w:spacing w:val="-14"/>
        </w:rPr>
        <w:t xml:space="preserve"> </w:t>
      </w:r>
      <w:r>
        <w:t>intrusion detection systems that are capable of detecting both known and unknown attacks in real time.</w:t>
      </w:r>
    </w:p>
    <w:p w14:paraId="759AB45D">
      <w:pPr>
        <w:pStyle w:val="9"/>
      </w:pPr>
    </w:p>
    <w:p w14:paraId="65CF1318">
      <w:pPr>
        <w:pStyle w:val="9"/>
      </w:pPr>
    </w:p>
    <w:p w14:paraId="44EAB230">
      <w:pPr>
        <w:pStyle w:val="9"/>
        <w:spacing w:before="59"/>
      </w:pPr>
    </w:p>
    <w:p w14:paraId="6CAC25D0">
      <w:pPr>
        <w:pStyle w:val="3"/>
        <w:numPr>
          <w:ilvl w:val="1"/>
          <w:numId w:val="2"/>
        </w:numPr>
        <w:tabs>
          <w:tab w:val="left" w:pos="620"/>
        </w:tabs>
        <w:spacing w:before="0" w:after="0" w:line="240" w:lineRule="auto"/>
        <w:ind w:left="620" w:right="0" w:hanging="469"/>
        <w:jc w:val="left"/>
        <w:rPr>
          <w:color w:val="2D5294"/>
        </w:rPr>
      </w:pPr>
      <w:r>
        <w:rPr>
          <w:color w:val="2D5294"/>
          <w:spacing w:val="-4"/>
        </w:rPr>
        <w:t>Problem</w:t>
      </w:r>
      <w:r>
        <w:rPr>
          <w:color w:val="2D5294"/>
          <w:spacing w:val="-1"/>
        </w:rPr>
        <w:t xml:space="preserve"> </w:t>
      </w:r>
      <w:r>
        <w:rPr>
          <w:color w:val="2D5294"/>
          <w:spacing w:val="-4"/>
        </w:rPr>
        <w:t>Statement</w:t>
      </w:r>
      <w:r>
        <w:rPr>
          <w:color w:val="2D5294"/>
          <w:spacing w:val="-6"/>
        </w:rPr>
        <w:t xml:space="preserve"> </w:t>
      </w:r>
      <w:r>
        <w:rPr>
          <w:color w:val="2D5294"/>
          <w:spacing w:val="-4"/>
        </w:rPr>
        <w:t>Definition</w:t>
      </w:r>
    </w:p>
    <w:p w14:paraId="5C35CD40">
      <w:pPr>
        <w:pStyle w:val="9"/>
        <w:spacing w:before="206" w:line="362" w:lineRule="auto"/>
        <w:ind w:left="160" w:right="456" w:hanging="10"/>
        <w:jc w:val="both"/>
      </w:pPr>
      <w:r>
        <w:t>Traditional intrusion detection systems are limited in their ability to detect modern, sophisticated,</w:t>
      </w:r>
      <w:r>
        <w:rPr>
          <w:spacing w:val="23"/>
        </w:rPr>
        <w:t xml:space="preserve"> </w:t>
      </w:r>
      <w:r>
        <w:t>and</w:t>
      </w:r>
      <w:r>
        <w:rPr>
          <w:spacing w:val="22"/>
        </w:rPr>
        <w:t xml:space="preserve"> </w:t>
      </w:r>
      <w:r>
        <w:t>previously</w:t>
      </w:r>
      <w:r>
        <w:rPr>
          <w:spacing w:val="26"/>
        </w:rPr>
        <w:t xml:space="preserve"> </w:t>
      </w:r>
      <w:r>
        <w:t>unknown</w:t>
      </w:r>
      <w:r>
        <w:rPr>
          <w:spacing w:val="22"/>
        </w:rPr>
        <w:t xml:space="preserve"> </w:t>
      </w:r>
      <w:r>
        <w:t>cyber</w:t>
      </w:r>
      <w:r>
        <w:rPr>
          <w:spacing w:val="23"/>
        </w:rPr>
        <w:t xml:space="preserve"> </w:t>
      </w:r>
      <w:r>
        <w:t>threats.</w:t>
      </w:r>
      <w:r>
        <w:rPr>
          <w:spacing w:val="19"/>
        </w:rPr>
        <w:t xml:space="preserve"> </w:t>
      </w:r>
      <w:r>
        <w:t>These</w:t>
      </w:r>
      <w:r>
        <w:rPr>
          <w:spacing w:val="22"/>
        </w:rPr>
        <w:t xml:space="preserve"> </w:t>
      </w:r>
      <w:r>
        <w:t>systems</w:t>
      </w:r>
      <w:r>
        <w:rPr>
          <w:spacing w:val="25"/>
        </w:rPr>
        <w:t xml:space="preserve"> </w:t>
      </w:r>
      <w:r>
        <w:t>often</w:t>
      </w:r>
      <w:r>
        <w:rPr>
          <w:spacing w:val="26"/>
        </w:rPr>
        <w:t xml:space="preserve"> </w:t>
      </w:r>
      <w:r>
        <w:t>suffer</w:t>
      </w:r>
      <w:r>
        <w:rPr>
          <w:spacing w:val="22"/>
        </w:rPr>
        <w:t xml:space="preserve"> </w:t>
      </w:r>
      <w:r>
        <w:t>from</w:t>
      </w:r>
      <w:r>
        <w:rPr>
          <w:spacing w:val="24"/>
        </w:rPr>
        <w:t xml:space="preserve"> </w:t>
      </w:r>
      <w:r>
        <w:t>high</w:t>
      </w:r>
    </w:p>
    <w:p w14:paraId="5DE7FFBD">
      <w:pPr>
        <w:pStyle w:val="9"/>
        <w:spacing w:after="0" w:line="362"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172A83E7">
      <w:pPr>
        <w:pStyle w:val="9"/>
        <w:spacing w:before="79" w:line="367" w:lineRule="auto"/>
        <w:ind w:left="160" w:right="444"/>
        <w:jc w:val="both"/>
      </w:pPr>
      <w:r>
        <w:t>false alarm rates and depend heavily on manual configuration and predefined rules, which makes them inefficient in dynamic and large-scale network environments. In light of these limitations, there is a pressing need to develop an intrusion detection solution that can learn from data, adapt to changing attack patterns, and detect both known and novel intrusions accurately and efficiently.</w:t>
      </w:r>
    </w:p>
    <w:p w14:paraId="3A72EA33">
      <w:pPr>
        <w:pStyle w:val="9"/>
        <w:spacing w:line="367" w:lineRule="auto"/>
        <w:ind w:left="160" w:right="439" w:hanging="10"/>
        <w:jc w:val="both"/>
      </w:pPr>
      <w:r>
        <w:t>This</w:t>
      </w:r>
      <w:r>
        <w:rPr>
          <w:spacing w:val="-1"/>
        </w:rPr>
        <w:t xml:space="preserve"> </w:t>
      </w:r>
      <w:r>
        <w:t>project</w:t>
      </w:r>
      <w:r>
        <w:rPr>
          <w:spacing w:val="-1"/>
        </w:rPr>
        <w:t xml:space="preserve"> </w:t>
      </w:r>
      <w:r>
        <w:t>aims</w:t>
      </w:r>
      <w:r>
        <w:rPr>
          <w:spacing w:val="-1"/>
        </w:rPr>
        <w:t xml:space="preserve"> </w:t>
      </w:r>
      <w:r>
        <w:t>to build</w:t>
      </w:r>
      <w:r>
        <w:rPr>
          <w:spacing w:val="-1"/>
        </w:rPr>
        <w:t xml:space="preserve"> </w:t>
      </w:r>
      <w:r>
        <w:t>an</w:t>
      </w:r>
      <w:r>
        <w:rPr>
          <w:spacing w:val="-8"/>
        </w:rPr>
        <w:t xml:space="preserve"> </w:t>
      </w:r>
      <w:r>
        <w:t>AI-Enhanced Intrusion</w:t>
      </w:r>
      <w:r>
        <w:rPr>
          <w:spacing w:val="-1"/>
        </w:rPr>
        <w:t xml:space="preserve"> </w:t>
      </w:r>
      <w:r>
        <w:t>Detection</w:t>
      </w:r>
      <w:r>
        <w:rPr>
          <w:spacing w:val="-1"/>
        </w:rPr>
        <w:t xml:space="preserve"> </w:t>
      </w:r>
      <w:r>
        <w:t>System that</w:t>
      </w:r>
      <w:r>
        <w:rPr>
          <w:spacing w:val="-6"/>
        </w:rPr>
        <w:t xml:space="preserve"> </w:t>
      </w:r>
      <w:r>
        <w:t>leverages machine learning</w:t>
      </w:r>
      <w:r>
        <w:rPr>
          <w:spacing w:val="-13"/>
        </w:rPr>
        <w:t xml:space="preserve"> </w:t>
      </w:r>
      <w:r>
        <w:t>algorithms</w:t>
      </w:r>
      <w:r>
        <w:rPr>
          <w:spacing w:val="-10"/>
        </w:rPr>
        <w:t xml:space="preserve"> </w:t>
      </w:r>
      <w:r>
        <w:t>to</w:t>
      </w:r>
      <w:r>
        <w:rPr>
          <w:spacing w:val="-13"/>
        </w:rPr>
        <w:t xml:space="preserve"> </w:t>
      </w:r>
      <w:r>
        <w:t>automatically</w:t>
      </w:r>
      <w:r>
        <w:rPr>
          <w:spacing w:val="-12"/>
        </w:rPr>
        <w:t xml:space="preserve"> </w:t>
      </w:r>
      <w:r>
        <w:t>classify</w:t>
      </w:r>
      <w:r>
        <w:rPr>
          <w:spacing w:val="-11"/>
        </w:rPr>
        <w:t xml:space="preserve"> </w:t>
      </w:r>
      <w:r>
        <w:t>and</w:t>
      </w:r>
      <w:r>
        <w:rPr>
          <w:spacing w:val="-13"/>
        </w:rPr>
        <w:t xml:space="preserve"> </w:t>
      </w:r>
      <w:r>
        <w:t>detect</w:t>
      </w:r>
      <w:r>
        <w:rPr>
          <w:spacing w:val="-12"/>
        </w:rPr>
        <w:t xml:space="preserve"> </w:t>
      </w:r>
      <w:r>
        <w:t>malicious</w:t>
      </w:r>
      <w:r>
        <w:rPr>
          <w:spacing w:val="-13"/>
        </w:rPr>
        <w:t xml:space="preserve"> </w:t>
      </w:r>
      <w:r>
        <w:t>network</w:t>
      </w:r>
      <w:r>
        <w:rPr>
          <w:spacing w:val="-11"/>
        </w:rPr>
        <w:t xml:space="preserve"> </w:t>
      </w:r>
      <w:r>
        <w:t>activity.</w:t>
      </w:r>
      <w:r>
        <w:rPr>
          <w:spacing w:val="-12"/>
        </w:rPr>
        <w:t xml:space="preserve"> </w:t>
      </w:r>
      <w:r>
        <w:t>By</w:t>
      </w:r>
      <w:r>
        <w:rPr>
          <w:spacing w:val="-13"/>
        </w:rPr>
        <w:t xml:space="preserve"> </w:t>
      </w:r>
      <w:r>
        <w:t>training the system on comprehensive datasets such as NSL-KDD and UNSWNB15, the proposed solution will be able to identify abnormal behaviors and unknown attacks with greater precision, thus providing a smarter, more reliable alternative to traditional IDS methods.</w:t>
      </w:r>
    </w:p>
    <w:p w14:paraId="165C5963">
      <w:pPr>
        <w:pStyle w:val="9"/>
        <w:spacing w:after="0" w:line="367" w:lineRule="auto"/>
        <w:jc w:val="both"/>
        <w:sectPr>
          <w:pgSz w:w="11920" w:h="16850"/>
          <w:pgMar w:top="13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2C0F49DA">
      <w:pPr>
        <w:pStyle w:val="9"/>
        <w:rPr>
          <w:sz w:val="40"/>
        </w:rPr>
      </w:pPr>
      <w:r>
        <w:rPr>
          <w:sz w:val="40"/>
        </w:rPr>
        <mc:AlternateContent>
          <mc:Choice Requires="wps">
            <w:drawing>
              <wp:anchor distT="0" distB="0" distL="0" distR="0" simplePos="0" relativeHeight="251663360"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8" name="Graphic 8"/>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587.5pt;margin-top:24.35pt;height:743.15pt;width:0.7pt;mso-position-horizontal-relative:page;mso-position-vertical-relative:page;z-index:251663360;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H1d9&#10;3QAAAA0BAAAPAAAAAAAAAAEAIAAAACIAAABkcnMvZG93bnJldi54bWxQSwECFAAUAAAACACHTuJA&#10;tShsGxwCAADZBAAADgAAAAAAAAABACAAAAAsAQAAZHJzL2Uyb0RvYy54bWxQSwUGAAAAAAYABgBZ&#10;AQAAugUAAAAA&#10;" path="m8635,0l0,0,0,9438005,8635,9438005,8635,0xe">
                <v:fill on="t" focussize="0,0"/>
                <v:stroke on="f"/>
                <v:imagedata o:title=""/>
                <o:lock v:ext="edit" aspectratio="f"/>
                <v:textbox inset="0mm,0mm,0mm,0mm"/>
              </v:shape>
            </w:pict>
          </mc:Fallback>
        </mc:AlternateContent>
      </w:r>
    </w:p>
    <w:p w14:paraId="004566A9">
      <w:pPr>
        <w:pStyle w:val="9"/>
        <w:spacing w:before="21"/>
        <w:rPr>
          <w:sz w:val="40"/>
        </w:rPr>
      </w:pPr>
    </w:p>
    <w:p w14:paraId="2EBC7A79">
      <w:pPr>
        <w:pStyle w:val="2"/>
        <w:numPr>
          <w:ilvl w:val="0"/>
          <w:numId w:val="2"/>
        </w:numPr>
        <w:tabs>
          <w:tab w:val="left" w:pos="541"/>
        </w:tabs>
        <w:spacing w:before="0" w:after="0" w:line="240" w:lineRule="auto"/>
        <w:ind w:left="541" w:right="0" w:hanging="390"/>
        <w:jc w:val="left"/>
        <w:rPr>
          <w:color w:val="2D5294"/>
        </w:rPr>
      </w:pPr>
      <w:r>
        <w:rPr>
          <w:color w:val="2D5294"/>
        </w:rPr>
        <w:t>IDEATION</w:t>
      </w:r>
      <w:r>
        <w:rPr>
          <w:color w:val="2D5294"/>
          <w:spacing w:val="-22"/>
        </w:rPr>
        <w:t xml:space="preserve"> </w:t>
      </w:r>
      <w:r>
        <w:rPr>
          <w:color w:val="2D5294"/>
        </w:rPr>
        <w:t>&amp;</w:t>
      </w:r>
      <w:r>
        <w:rPr>
          <w:color w:val="2D5294"/>
          <w:spacing w:val="-23"/>
        </w:rPr>
        <w:t xml:space="preserve"> </w:t>
      </w:r>
      <w:r>
        <w:rPr>
          <w:color w:val="2D5294"/>
        </w:rPr>
        <w:t>PROPOSED</w:t>
      </w:r>
      <w:r>
        <w:rPr>
          <w:color w:val="2D5294"/>
          <w:spacing w:val="-21"/>
        </w:rPr>
        <w:t xml:space="preserve"> </w:t>
      </w:r>
      <w:r>
        <w:rPr>
          <w:color w:val="2D5294"/>
          <w:spacing w:val="-2"/>
        </w:rPr>
        <w:t>SOLUTION</w:t>
      </w:r>
    </w:p>
    <w:p w14:paraId="65996368">
      <w:pPr>
        <w:pStyle w:val="9"/>
        <w:spacing w:before="154"/>
        <w:rPr>
          <w:rFonts w:ascii="Calibri Light"/>
          <w:sz w:val="40"/>
        </w:rPr>
      </w:pPr>
    </w:p>
    <w:p w14:paraId="4A3A4F08">
      <w:pPr>
        <w:pStyle w:val="9"/>
        <w:spacing w:before="1" w:line="367" w:lineRule="auto"/>
        <w:ind w:left="160" w:right="440" w:hanging="10"/>
        <w:jc w:val="both"/>
      </w:pPr>
      <w:r>
        <w:t>This</w:t>
      </w:r>
      <w:r>
        <w:rPr>
          <w:spacing w:val="-5"/>
        </w:rPr>
        <w:t xml:space="preserve"> </w:t>
      </w:r>
      <w:r>
        <w:t>section</w:t>
      </w:r>
      <w:r>
        <w:rPr>
          <w:spacing w:val="-3"/>
        </w:rPr>
        <w:t xml:space="preserve"> </w:t>
      </w:r>
      <w:r>
        <w:t>outlines</w:t>
      </w:r>
      <w:r>
        <w:rPr>
          <w:spacing w:val="-5"/>
        </w:rPr>
        <w:t xml:space="preserve"> </w:t>
      </w:r>
      <w:r>
        <w:t>the</w:t>
      </w:r>
      <w:r>
        <w:rPr>
          <w:spacing w:val="-4"/>
        </w:rPr>
        <w:t xml:space="preserve"> </w:t>
      </w:r>
      <w:r>
        <w:t>conceptual</w:t>
      </w:r>
      <w:r>
        <w:rPr>
          <w:spacing w:val="-3"/>
        </w:rPr>
        <w:t xml:space="preserve"> </w:t>
      </w:r>
      <w:r>
        <w:t>groundwork</w:t>
      </w:r>
      <w:r>
        <w:rPr>
          <w:spacing w:val="-3"/>
        </w:rPr>
        <w:t xml:space="preserve"> </w:t>
      </w:r>
      <w:r>
        <w:t>and</w:t>
      </w:r>
      <w:r>
        <w:rPr>
          <w:spacing w:val="-3"/>
        </w:rPr>
        <w:t xml:space="preserve"> </w:t>
      </w:r>
      <w:r>
        <w:t>creative</w:t>
      </w:r>
      <w:r>
        <w:rPr>
          <w:spacing w:val="-4"/>
        </w:rPr>
        <w:t xml:space="preserve"> </w:t>
      </w:r>
      <w:r>
        <w:t>process</w:t>
      </w:r>
      <w:r>
        <w:rPr>
          <w:spacing w:val="-2"/>
        </w:rPr>
        <w:t xml:space="preserve"> </w:t>
      </w:r>
      <w:r>
        <w:t>behind</w:t>
      </w:r>
      <w:r>
        <w:rPr>
          <w:spacing w:val="-3"/>
        </w:rPr>
        <w:t xml:space="preserve"> </w:t>
      </w:r>
      <w:r>
        <w:t>designing</w:t>
      </w:r>
      <w:r>
        <w:rPr>
          <w:spacing w:val="-3"/>
        </w:rPr>
        <w:t xml:space="preserve"> </w:t>
      </w:r>
      <w:r>
        <w:t>an</w:t>
      </w:r>
      <w:r>
        <w:rPr>
          <w:spacing w:val="-8"/>
        </w:rPr>
        <w:t xml:space="preserve"> </w:t>
      </w:r>
      <w:r>
        <w:t>AI-driven intrusion detection system. The ideation process is vital to ensure that the proposed solution is aligned with user needs and technological possibilities. It begins with developing an empathetic understanding of the users and their challenges and progresses through a thorough</w:t>
      </w:r>
      <w:r>
        <w:rPr>
          <w:spacing w:val="-11"/>
        </w:rPr>
        <w:t xml:space="preserve"> </w:t>
      </w:r>
      <w:r>
        <w:t>brainstorming</w:t>
      </w:r>
      <w:r>
        <w:rPr>
          <w:spacing w:val="-10"/>
        </w:rPr>
        <w:t xml:space="preserve"> </w:t>
      </w:r>
      <w:r>
        <w:t>phase</w:t>
      </w:r>
      <w:r>
        <w:rPr>
          <w:spacing w:val="-14"/>
        </w:rPr>
        <w:t xml:space="preserve"> </w:t>
      </w:r>
      <w:r>
        <w:t>that</w:t>
      </w:r>
      <w:r>
        <w:rPr>
          <w:spacing w:val="-11"/>
        </w:rPr>
        <w:t xml:space="preserve"> </w:t>
      </w:r>
      <w:r>
        <w:t>identifies</w:t>
      </w:r>
      <w:r>
        <w:rPr>
          <w:spacing w:val="-11"/>
        </w:rPr>
        <w:t xml:space="preserve"> </w:t>
      </w:r>
      <w:r>
        <w:t>key</w:t>
      </w:r>
      <w:r>
        <w:rPr>
          <w:spacing w:val="-11"/>
        </w:rPr>
        <w:t xml:space="preserve"> </w:t>
      </w:r>
      <w:r>
        <w:t>features</w:t>
      </w:r>
      <w:r>
        <w:rPr>
          <w:spacing w:val="-11"/>
        </w:rPr>
        <w:t xml:space="preserve"> </w:t>
      </w:r>
      <w:r>
        <w:t>and</w:t>
      </w:r>
      <w:r>
        <w:rPr>
          <w:spacing w:val="-11"/>
        </w:rPr>
        <w:t xml:space="preserve"> </w:t>
      </w:r>
      <w:r>
        <w:t>innovative</w:t>
      </w:r>
      <w:r>
        <w:rPr>
          <w:spacing w:val="-13"/>
        </w:rPr>
        <w:t xml:space="preserve"> </w:t>
      </w:r>
      <w:r>
        <w:t>methods</w:t>
      </w:r>
      <w:r>
        <w:rPr>
          <w:spacing w:val="-11"/>
        </w:rPr>
        <w:t xml:space="preserve"> </w:t>
      </w:r>
      <w:r>
        <w:t>for</w:t>
      </w:r>
      <w:r>
        <w:rPr>
          <w:spacing w:val="-15"/>
        </w:rPr>
        <w:t xml:space="preserve"> </w:t>
      </w:r>
      <w:r>
        <w:t xml:space="preserve">enhanced </w:t>
      </w:r>
      <w:r>
        <w:rPr>
          <w:spacing w:val="-2"/>
        </w:rPr>
        <w:t>security.</w:t>
      </w:r>
    </w:p>
    <w:p w14:paraId="08B680B1">
      <w:pPr>
        <w:pStyle w:val="9"/>
      </w:pPr>
    </w:p>
    <w:p w14:paraId="293F7F70">
      <w:pPr>
        <w:pStyle w:val="9"/>
      </w:pPr>
    </w:p>
    <w:p w14:paraId="6B4FA5CD">
      <w:pPr>
        <w:pStyle w:val="9"/>
        <w:spacing w:before="139"/>
      </w:pPr>
    </w:p>
    <w:p w14:paraId="5BADAD82">
      <w:pPr>
        <w:pStyle w:val="3"/>
        <w:numPr>
          <w:ilvl w:val="1"/>
          <w:numId w:val="2"/>
        </w:numPr>
        <w:tabs>
          <w:tab w:val="left" w:pos="620"/>
        </w:tabs>
        <w:spacing w:before="0" w:after="0" w:line="240" w:lineRule="auto"/>
        <w:ind w:left="620" w:right="0" w:hanging="469"/>
        <w:jc w:val="left"/>
        <w:rPr>
          <w:color w:val="2D5294"/>
        </w:rPr>
      </w:pPr>
      <w:r>
        <w:rPr>
          <w:color w:val="2D5294"/>
          <w:spacing w:val="-2"/>
        </w:rPr>
        <w:t>Empathy</w:t>
      </w:r>
      <w:r>
        <w:rPr>
          <w:color w:val="2D5294"/>
          <w:spacing w:val="-11"/>
        </w:rPr>
        <w:t xml:space="preserve"> </w:t>
      </w:r>
      <w:r>
        <w:rPr>
          <w:color w:val="2D5294"/>
          <w:spacing w:val="-2"/>
        </w:rPr>
        <w:t>Map</w:t>
      </w:r>
      <w:r>
        <w:rPr>
          <w:color w:val="2D5294"/>
          <w:spacing w:val="-9"/>
        </w:rPr>
        <w:t xml:space="preserve"> </w:t>
      </w:r>
      <w:r>
        <w:rPr>
          <w:color w:val="2D5294"/>
          <w:spacing w:val="-2"/>
        </w:rPr>
        <w:t>Canvas</w:t>
      </w:r>
    </w:p>
    <w:p w14:paraId="64A1860D">
      <w:pPr>
        <w:pStyle w:val="9"/>
        <w:spacing w:before="202"/>
        <w:rPr>
          <w:rFonts w:ascii="Calibri Light"/>
          <w:sz w:val="32"/>
        </w:rPr>
      </w:pPr>
    </w:p>
    <w:p w14:paraId="38715AF2">
      <w:pPr>
        <w:pStyle w:val="9"/>
        <w:spacing w:line="367" w:lineRule="auto"/>
        <w:ind w:left="160" w:right="452" w:hanging="10"/>
        <w:jc w:val="both"/>
      </w:pPr>
      <w:r>
        <w:t>The Empathy Map Canvas is used to systematically understand the perspective of the key stakeholders who interact with intrusion detection systems. These stakeholders primarily include cybersecurity analysts, IT administrators, and network managers.</w:t>
      </w:r>
    </w:p>
    <w:p w14:paraId="6E819898">
      <w:pPr>
        <w:pStyle w:val="9"/>
      </w:pPr>
    </w:p>
    <w:p w14:paraId="08CFFE08">
      <w:pPr>
        <w:pStyle w:val="9"/>
        <w:spacing w:before="1" w:line="367" w:lineRule="auto"/>
        <w:ind w:left="160" w:right="442" w:hanging="10"/>
        <w:jc w:val="both"/>
      </w:pPr>
      <w:r>
        <w:rPr>
          <w:b/>
        </w:rPr>
        <w:t xml:space="preserve">Users’ Say: </w:t>
      </w:r>
      <w:r>
        <w:t>Cybersecurity professionals commonly report frustration with current intrusion detection</w:t>
      </w:r>
      <w:r>
        <w:rPr>
          <w:spacing w:val="-15"/>
        </w:rPr>
        <w:t xml:space="preserve"> </w:t>
      </w:r>
      <w:r>
        <w:t>tools</w:t>
      </w:r>
      <w:r>
        <w:rPr>
          <w:spacing w:val="-15"/>
        </w:rPr>
        <w:t xml:space="preserve"> </w:t>
      </w:r>
      <w:r>
        <w:t>that</w:t>
      </w:r>
      <w:r>
        <w:rPr>
          <w:spacing w:val="-15"/>
        </w:rPr>
        <w:t xml:space="preserve"> </w:t>
      </w:r>
      <w:r>
        <w:t>produce</w:t>
      </w:r>
      <w:r>
        <w:rPr>
          <w:spacing w:val="-15"/>
        </w:rPr>
        <w:t xml:space="preserve"> </w:t>
      </w:r>
      <w:r>
        <w:t>excessive</w:t>
      </w:r>
      <w:r>
        <w:rPr>
          <w:spacing w:val="-15"/>
        </w:rPr>
        <w:t xml:space="preserve"> </w:t>
      </w:r>
      <w:r>
        <w:t>false</w:t>
      </w:r>
      <w:r>
        <w:rPr>
          <w:spacing w:val="-15"/>
        </w:rPr>
        <w:t xml:space="preserve"> </w:t>
      </w:r>
      <w:r>
        <w:t>alerts.</w:t>
      </w:r>
      <w:r>
        <w:rPr>
          <w:spacing w:val="-12"/>
        </w:rPr>
        <w:t xml:space="preserve"> </w:t>
      </w:r>
      <w:r>
        <w:t>They</w:t>
      </w:r>
      <w:r>
        <w:rPr>
          <w:spacing w:val="-15"/>
        </w:rPr>
        <w:t xml:space="preserve"> </w:t>
      </w:r>
      <w:r>
        <w:t>frequently</w:t>
      </w:r>
      <w:r>
        <w:rPr>
          <w:spacing w:val="-15"/>
        </w:rPr>
        <w:t xml:space="preserve"> </w:t>
      </w:r>
      <w:r>
        <w:t>express</w:t>
      </w:r>
      <w:r>
        <w:rPr>
          <w:spacing w:val="-14"/>
        </w:rPr>
        <w:t xml:space="preserve"> </w:t>
      </w:r>
      <w:r>
        <w:t>the</w:t>
      </w:r>
      <w:r>
        <w:rPr>
          <w:spacing w:val="-15"/>
        </w:rPr>
        <w:t xml:space="preserve"> </w:t>
      </w:r>
      <w:r>
        <w:t>need</w:t>
      </w:r>
      <w:r>
        <w:rPr>
          <w:spacing w:val="-15"/>
        </w:rPr>
        <w:t xml:space="preserve"> </w:t>
      </w:r>
      <w:r>
        <w:t>for</w:t>
      </w:r>
      <w:r>
        <w:rPr>
          <w:spacing w:val="-15"/>
        </w:rPr>
        <w:t xml:space="preserve"> </w:t>
      </w:r>
      <w:r>
        <w:t>systems that provide precise, reliable, and timely alerts that allow them to focus on genuine threats. Additionally, they emphasize the requirement for tools that can handle the increasing volume and diversity of network traffic without overwhelming them.</w:t>
      </w:r>
    </w:p>
    <w:p w14:paraId="78D7B365">
      <w:pPr>
        <w:pStyle w:val="9"/>
      </w:pPr>
    </w:p>
    <w:p w14:paraId="4F4039B9">
      <w:pPr>
        <w:pStyle w:val="9"/>
        <w:spacing w:line="367" w:lineRule="auto"/>
        <w:ind w:left="160" w:right="443" w:hanging="10"/>
        <w:jc w:val="both"/>
      </w:pPr>
      <w:r>
        <w:rPr>
          <w:b/>
        </w:rPr>
        <w:t xml:space="preserve">Users’ Think: </w:t>
      </w:r>
      <w:r>
        <w:t>These professionals are constantly aware of the evolving landscape of cyber threats. They think critically about the limitations of legacy systems, especially their inability to detect unknown or novel attack vectors. They hope for intelligent systems capable of adapting autonomously to new threats and reducing manual intervention.</w:t>
      </w:r>
    </w:p>
    <w:p w14:paraId="02AC6B6D">
      <w:pPr>
        <w:pStyle w:val="9"/>
        <w:spacing w:before="275" w:line="367" w:lineRule="auto"/>
        <w:ind w:left="160" w:right="443" w:hanging="10"/>
        <w:jc w:val="both"/>
      </w:pPr>
      <w:r>
        <w:rPr>
          <w:b/>
        </w:rPr>
        <w:t>Users’</w:t>
      </w:r>
      <w:r>
        <w:rPr>
          <w:b/>
          <w:spacing w:val="-6"/>
        </w:rPr>
        <w:t xml:space="preserve"> </w:t>
      </w:r>
      <w:r>
        <w:rPr>
          <w:b/>
        </w:rPr>
        <w:t>Do:</w:t>
      </w:r>
      <w:r>
        <w:rPr>
          <w:b/>
          <w:spacing w:val="-9"/>
        </w:rPr>
        <w:t xml:space="preserve"> </w:t>
      </w:r>
      <w:r>
        <w:t>Security</w:t>
      </w:r>
      <w:r>
        <w:rPr>
          <w:spacing w:val="-11"/>
        </w:rPr>
        <w:t xml:space="preserve"> </w:t>
      </w:r>
      <w:r>
        <w:t>analysts</w:t>
      </w:r>
      <w:r>
        <w:rPr>
          <w:spacing w:val="-12"/>
        </w:rPr>
        <w:t xml:space="preserve"> </w:t>
      </w:r>
      <w:r>
        <w:t>actively</w:t>
      </w:r>
      <w:r>
        <w:rPr>
          <w:spacing w:val="-9"/>
        </w:rPr>
        <w:t xml:space="preserve"> </w:t>
      </w:r>
      <w:r>
        <w:t>monitor</w:t>
      </w:r>
      <w:r>
        <w:rPr>
          <w:spacing w:val="-12"/>
        </w:rPr>
        <w:t xml:space="preserve"> </w:t>
      </w:r>
      <w:r>
        <w:t>dashboards</w:t>
      </w:r>
      <w:r>
        <w:rPr>
          <w:spacing w:val="-13"/>
        </w:rPr>
        <w:t xml:space="preserve"> </w:t>
      </w:r>
      <w:r>
        <w:t>and</w:t>
      </w:r>
      <w:r>
        <w:rPr>
          <w:spacing w:val="-10"/>
        </w:rPr>
        <w:t xml:space="preserve"> </w:t>
      </w:r>
      <w:r>
        <w:t>network</w:t>
      </w:r>
      <w:r>
        <w:rPr>
          <w:spacing w:val="-12"/>
        </w:rPr>
        <w:t xml:space="preserve"> </w:t>
      </w:r>
      <w:r>
        <w:t>logs,</w:t>
      </w:r>
      <w:r>
        <w:rPr>
          <w:spacing w:val="-12"/>
        </w:rPr>
        <w:t xml:space="preserve"> </w:t>
      </w:r>
      <w:r>
        <w:t>sift</w:t>
      </w:r>
      <w:r>
        <w:rPr>
          <w:spacing w:val="-9"/>
        </w:rPr>
        <w:t xml:space="preserve"> </w:t>
      </w:r>
      <w:r>
        <w:t>through</w:t>
      </w:r>
      <w:r>
        <w:rPr>
          <w:spacing w:val="-12"/>
        </w:rPr>
        <w:t xml:space="preserve"> </w:t>
      </w:r>
      <w:r>
        <w:t>alerts, and</w:t>
      </w:r>
      <w:r>
        <w:rPr>
          <w:spacing w:val="-15"/>
        </w:rPr>
        <w:t xml:space="preserve"> </w:t>
      </w:r>
      <w:r>
        <w:t>investigate</w:t>
      </w:r>
      <w:r>
        <w:rPr>
          <w:spacing w:val="-15"/>
        </w:rPr>
        <w:t xml:space="preserve"> </w:t>
      </w:r>
      <w:r>
        <w:t>suspicious</w:t>
      </w:r>
      <w:r>
        <w:rPr>
          <w:spacing w:val="-15"/>
        </w:rPr>
        <w:t xml:space="preserve"> </w:t>
      </w:r>
      <w:r>
        <w:t>activity.</w:t>
      </w:r>
      <w:r>
        <w:rPr>
          <w:spacing w:val="-15"/>
        </w:rPr>
        <w:t xml:space="preserve"> </w:t>
      </w:r>
      <w:r>
        <w:t>They</w:t>
      </w:r>
      <w:r>
        <w:rPr>
          <w:spacing w:val="-15"/>
        </w:rPr>
        <w:t xml:space="preserve"> </w:t>
      </w:r>
      <w:r>
        <w:t>are</w:t>
      </w:r>
      <w:r>
        <w:rPr>
          <w:spacing w:val="-15"/>
        </w:rPr>
        <w:t xml:space="preserve"> </w:t>
      </w:r>
      <w:r>
        <w:t>responsible</w:t>
      </w:r>
      <w:r>
        <w:rPr>
          <w:spacing w:val="-15"/>
        </w:rPr>
        <w:t xml:space="preserve"> </w:t>
      </w:r>
      <w:r>
        <w:t>for</w:t>
      </w:r>
      <w:r>
        <w:rPr>
          <w:spacing w:val="-15"/>
        </w:rPr>
        <w:t xml:space="preserve"> </w:t>
      </w:r>
      <w:r>
        <w:t>fine-tuning</w:t>
      </w:r>
      <w:r>
        <w:rPr>
          <w:spacing w:val="-15"/>
        </w:rPr>
        <w:t xml:space="preserve"> </w:t>
      </w:r>
      <w:r>
        <w:t>IDS</w:t>
      </w:r>
      <w:r>
        <w:rPr>
          <w:spacing w:val="-13"/>
        </w:rPr>
        <w:t xml:space="preserve"> </w:t>
      </w:r>
      <w:r>
        <w:t>configurations</w:t>
      </w:r>
      <w:r>
        <w:rPr>
          <w:spacing w:val="-14"/>
        </w:rPr>
        <w:t xml:space="preserve"> </w:t>
      </w:r>
      <w:r>
        <w:t>and collaborating</w:t>
      </w:r>
      <w:r>
        <w:rPr>
          <w:spacing w:val="-14"/>
        </w:rPr>
        <w:t xml:space="preserve"> </w:t>
      </w:r>
      <w:r>
        <w:t>with</w:t>
      </w:r>
      <w:r>
        <w:rPr>
          <w:spacing w:val="-12"/>
        </w:rPr>
        <w:t xml:space="preserve"> </w:t>
      </w:r>
      <w:r>
        <w:t>other</w:t>
      </w:r>
      <w:r>
        <w:rPr>
          <w:spacing w:val="-15"/>
        </w:rPr>
        <w:t xml:space="preserve"> </w:t>
      </w:r>
      <w:r>
        <w:t>teams</w:t>
      </w:r>
      <w:r>
        <w:rPr>
          <w:spacing w:val="-11"/>
        </w:rPr>
        <w:t xml:space="preserve"> </w:t>
      </w:r>
      <w:r>
        <w:t>to</w:t>
      </w:r>
      <w:r>
        <w:rPr>
          <w:spacing w:val="-14"/>
        </w:rPr>
        <w:t xml:space="preserve"> </w:t>
      </w:r>
      <w:r>
        <w:t>mitigate</w:t>
      </w:r>
      <w:r>
        <w:rPr>
          <w:spacing w:val="-12"/>
        </w:rPr>
        <w:t xml:space="preserve"> </w:t>
      </w:r>
      <w:r>
        <w:t>threats.</w:t>
      </w:r>
      <w:r>
        <w:rPr>
          <w:spacing w:val="-13"/>
        </w:rPr>
        <w:t xml:space="preserve"> </w:t>
      </w:r>
      <w:r>
        <w:t>Much</w:t>
      </w:r>
      <w:r>
        <w:rPr>
          <w:spacing w:val="-14"/>
        </w:rPr>
        <w:t xml:space="preserve"> </w:t>
      </w:r>
      <w:r>
        <w:t>of</w:t>
      </w:r>
      <w:r>
        <w:rPr>
          <w:spacing w:val="-13"/>
        </w:rPr>
        <w:t xml:space="preserve"> </w:t>
      </w:r>
      <w:r>
        <w:t>their</w:t>
      </w:r>
      <w:r>
        <w:rPr>
          <w:spacing w:val="-15"/>
        </w:rPr>
        <w:t xml:space="preserve"> </w:t>
      </w:r>
      <w:r>
        <w:t>time</w:t>
      </w:r>
      <w:r>
        <w:rPr>
          <w:spacing w:val="-12"/>
        </w:rPr>
        <w:t xml:space="preserve"> </w:t>
      </w:r>
      <w:r>
        <w:t>is</w:t>
      </w:r>
      <w:r>
        <w:rPr>
          <w:spacing w:val="-12"/>
        </w:rPr>
        <w:t xml:space="preserve"> </w:t>
      </w:r>
      <w:r>
        <w:t>consumed</w:t>
      </w:r>
      <w:r>
        <w:rPr>
          <w:spacing w:val="-12"/>
        </w:rPr>
        <w:t xml:space="preserve"> </w:t>
      </w:r>
      <w:r>
        <w:t>by</w:t>
      </w:r>
      <w:r>
        <w:rPr>
          <w:spacing w:val="-14"/>
        </w:rPr>
        <w:t xml:space="preserve"> </w:t>
      </w:r>
      <w:r>
        <w:t>analyzing alerts to differentiate between real attacks and false alarms.</w:t>
      </w:r>
    </w:p>
    <w:p w14:paraId="01128C32">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49C1FE47">
      <w:pPr>
        <w:pStyle w:val="9"/>
      </w:pPr>
      <w:r>
        <mc:AlternateContent>
          <mc:Choice Requires="wps">
            <w:drawing>
              <wp:anchor distT="0" distB="0" distL="0" distR="0" simplePos="0" relativeHeight="251663360"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9" name="Graphic 9"/>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587.5pt;margin-top:24.35pt;height:743.15pt;width:0.7pt;mso-position-horizontal-relative:page;mso-position-vertical-relative:page;z-index:251663360;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B9X&#10;fd0AAAANAQAADwAAAAAAAAABACAAAAAiAAAAZHJzL2Rvd25yZXYueG1sUEsBAhQAFAAAAAgAh07i&#10;QPbjzTkdAgAA2QQAAA4AAAAAAAAAAQAgAAAALAEAAGRycy9lMm9Eb2MueG1sUEsFBgAAAAAGAAYA&#10;WQEAALsFAAAAAA==&#10;" path="m8635,0l0,0,0,9438005,8635,9438005,8635,0xe">
                <v:fill on="t" focussize="0,0"/>
                <v:stroke on="f"/>
                <v:imagedata o:title=""/>
                <o:lock v:ext="edit" aspectratio="f"/>
                <v:textbox inset="0mm,0mm,0mm,0mm"/>
              </v:shape>
            </w:pict>
          </mc:Fallback>
        </mc:AlternateContent>
      </w:r>
    </w:p>
    <w:p w14:paraId="2728DC35">
      <w:pPr>
        <w:pStyle w:val="9"/>
      </w:pPr>
    </w:p>
    <w:p w14:paraId="3E4C6189">
      <w:pPr>
        <w:pStyle w:val="9"/>
        <w:spacing w:before="111"/>
      </w:pPr>
    </w:p>
    <w:p w14:paraId="59C5457D">
      <w:pPr>
        <w:pStyle w:val="9"/>
        <w:spacing w:line="367" w:lineRule="auto"/>
        <w:ind w:left="160" w:right="440" w:hanging="10"/>
        <w:jc w:val="both"/>
      </w:pPr>
      <w:r>
        <w:rPr>
          <w:b/>
        </w:rPr>
        <w:t>Users’</w:t>
      </w:r>
      <w:r>
        <w:rPr>
          <w:b/>
          <w:spacing w:val="-4"/>
        </w:rPr>
        <w:t xml:space="preserve"> </w:t>
      </w:r>
      <w:r>
        <w:rPr>
          <w:b/>
        </w:rPr>
        <w:t xml:space="preserve">Feel: </w:t>
      </w:r>
      <w:r>
        <w:t>The</w:t>
      </w:r>
      <w:r>
        <w:rPr>
          <w:spacing w:val="-2"/>
        </w:rPr>
        <w:t xml:space="preserve"> </w:t>
      </w:r>
      <w:r>
        <w:t>users</w:t>
      </w:r>
      <w:r>
        <w:rPr>
          <w:spacing w:val="-1"/>
        </w:rPr>
        <w:t xml:space="preserve"> </w:t>
      </w:r>
      <w:r>
        <w:t>often</w:t>
      </w:r>
      <w:r>
        <w:rPr>
          <w:spacing w:val="-1"/>
        </w:rPr>
        <w:t xml:space="preserve"> </w:t>
      </w:r>
      <w:r>
        <w:t>feel</w:t>
      </w:r>
      <w:r>
        <w:rPr>
          <w:spacing w:val="-1"/>
        </w:rPr>
        <w:t xml:space="preserve"> </w:t>
      </w:r>
      <w:r>
        <w:t>overwhelmed</w:t>
      </w:r>
      <w:r>
        <w:rPr>
          <w:spacing w:val="-1"/>
        </w:rPr>
        <w:t xml:space="preserve"> </w:t>
      </w:r>
      <w:r>
        <w:t>and</w:t>
      </w:r>
      <w:r>
        <w:rPr>
          <w:spacing w:val="-1"/>
        </w:rPr>
        <w:t xml:space="preserve"> </w:t>
      </w:r>
      <w:r>
        <w:t>stressed due</w:t>
      </w:r>
      <w:r>
        <w:rPr>
          <w:spacing w:val="-2"/>
        </w:rPr>
        <w:t xml:space="preserve"> </w:t>
      </w:r>
      <w:r>
        <w:t>to</w:t>
      </w:r>
      <w:r>
        <w:rPr>
          <w:spacing w:val="-3"/>
        </w:rPr>
        <w:t xml:space="preserve"> </w:t>
      </w:r>
      <w:r>
        <w:t>the</w:t>
      </w:r>
      <w:r>
        <w:rPr>
          <w:spacing w:val="-1"/>
        </w:rPr>
        <w:t xml:space="preserve"> </w:t>
      </w:r>
      <w:r>
        <w:t>high</w:t>
      </w:r>
      <w:r>
        <w:rPr>
          <w:spacing w:val="-3"/>
        </w:rPr>
        <w:t xml:space="preserve"> </w:t>
      </w:r>
      <w:r>
        <w:t>alert</w:t>
      </w:r>
      <w:r>
        <w:rPr>
          <w:spacing w:val="-1"/>
        </w:rPr>
        <w:t xml:space="preserve"> </w:t>
      </w:r>
      <w:r>
        <w:t>volumes</w:t>
      </w:r>
      <w:r>
        <w:rPr>
          <w:spacing w:val="-1"/>
        </w:rPr>
        <w:t xml:space="preserve"> </w:t>
      </w:r>
      <w:r>
        <w:t>and pressure to protect critical infrastructure. There is a continuous concern about missing subtle or advanced threats, which can cause significant damage. They seek reassurance and confidence in the tools they use.</w:t>
      </w:r>
    </w:p>
    <w:p w14:paraId="12B72D12">
      <w:pPr>
        <w:pStyle w:val="9"/>
        <w:spacing w:before="270" w:line="367" w:lineRule="auto"/>
        <w:ind w:left="160" w:right="449" w:hanging="10"/>
        <w:jc w:val="both"/>
      </w:pPr>
      <w:r>
        <w:t>This comprehensive understanding of user experience and pain points informs the design philosophy of the AI-enhanced IDS. The system must be intuitive, accurate, and adaptive to reduce cognitive load and improve response times.</w:t>
      </w:r>
    </w:p>
    <w:p w14:paraId="4EE0F361">
      <w:pPr>
        <w:pStyle w:val="9"/>
      </w:pPr>
    </w:p>
    <w:p w14:paraId="2A1C5057">
      <w:pPr>
        <w:pStyle w:val="9"/>
      </w:pPr>
    </w:p>
    <w:p w14:paraId="418A3B63">
      <w:pPr>
        <w:pStyle w:val="9"/>
        <w:spacing w:before="138"/>
      </w:pPr>
    </w:p>
    <w:p w14:paraId="12D070A0">
      <w:pPr>
        <w:pStyle w:val="3"/>
        <w:numPr>
          <w:ilvl w:val="1"/>
          <w:numId w:val="2"/>
        </w:numPr>
        <w:tabs>
          <w:tab w:val="left" w:pos="620"/>
        </w:tabs>
        <w:spacing w:before="1" w:after="0" w:line="240" w:lineRule="auto"/>
        <w:ind w:left="620" w:right="0" w:hanging="469"/>
        <w:jc w:val="left"/>
        <w:rPr>
          <w:color w:val="2D5294"/>
        </w:rPr>
      </w:pPr>
      <w:r>
        <w:rPr>
          <w:color w:val="2D5294"/>
        </w:rPr>
        <w:t>Ideation</w:t>
      </w:r>
      <w:r>
        <w:rPr>
          <w:color w:val="2D5294"/>
          <w:spacing w:val="-18"/>
        </w:rPr>
        <w:t xml:space="preserve"> </w:t>
      </w:r>
      <w:r>
        <w:rPr>
          <w:color w:val="2D5294"/>
        </w:rPr>
        <w:t>&amp;</w:t>
      </w:r>
      <w:r>
        <w:rPr>
          <w:color w:val="2D5294"/>
          <w:spacing w:val="-16"/>
        </w:rPr>
        <w:t xml:space="preserve"> </w:t>
      </w:r>
      <w:r>
        <w:rPr>
          <w:color w:val="2D5294"/>
          <w:spacing w:val="-2"/>
        </w:rPr>
        <w:t>Brainstorming</w:t>
      </w:r>
    </w:p>
    <w:p w14:paraId="560FB108">
      <w:pPr>
        <w:pStyle w:val="9"/>
        <w:spacing w:before="201"/>
        <w:rPr>
          <w:rFonts w:ascii="Calibri Light"/>
          <w:sz w:val="32"/>
        </w:rPr>
      </w:pPr>
    </w:p>
    <w:p w14:paraId="445885EA">
      <w:pPr>
        <w:pStyle w:val="9"/>
        <w:spacing w:line="367" w:lineRule="auto"/>
        <w:ind w:left="160" w:right="451" w:hanging="10"/>
        <w:jc w:val="both"/>
      </w:pPr>
      <w:r>
        <w:t>Building on the empathy insights, the ideation phase involved identifying opportunities to integrate AI capabilities into intrusion detection to overcome traditional challenges.</w:t>
      </w:r>
    </w:p>
    <w:p w14:paraId="5464C925">
      <w:pPr>
        <w:pStyle w:val="11"/>
        <w:numPr>
          <w:ilvl w:val="2"/>
          <w:numId w:val="2"/>
        </w:numPr>
        <w:tabs>
          <w:tab w:val="left" w:pos="885"/>
        </w:tabs>
        <w:spacing w:before="272" w:after="0" w:line="367" w:lineRule="auto"/>
        <w:ind w:left="885" w:right="444" w:hanging="360"/>
        <w:jc w:val="both"/>
        <w:rPr>
          <w:sz w:val="24"/>
        </w:rPr>
      </w:pPr>
      <w:r>
        <w:rPr>
          <w:b/>
          <w:sz w:val="24"/>
        </w:rPr>
        <w:t xml:space="preserve">AI-Based Anomaly Detection: </w:t>
      </w:r>
      <w:r>
        <w:rPr>
          <w:sz w:val="24"/>
        </w:rPr>
        <w:t>Leveraging supervised and unsupervised machine learning algorithms such as Support Vector Machines, Random Forest, and clustering methods to detect deviations from normal network behavior, capturing novel threats missed by signature-based IDS.</w:t>
      </w:r>
    </w:p>
    <w:p w14:paraId="318F887E">
      <w:pPr>
        <w:pStyle w:val="11"/>
        <w:numPr>
          <w:ilvl w:val="2"/>
          <w:numId w:val="2"/>
        </w:numPr>
        <w:tabs>
          <w:tab w:val="left" w:pos="885"/>
        </w:tabs>
        <w:spacing w:before="1" w:after="0" w:line="367" w:lineRule="auto"/>
        <w:ind w:left="885" w:right="442" w:hanging="360"/>
        <w:jc w:val="both"/>
        <w:rPr>
          <w:sz w:val="24"/>
        </w:rPr>
      </w:pPr>
      <w:r>
        <w:rPr>
          <w:b/>
          <w:sz w:val="24"/>
        </w:rPr>
        <w:t xml:space="preserve">Deep Learning for Complex Patterns: </w:t>
      </w:r>
      <w:r>
        <w:rPr>
          <w:sz w:val="24"/>
        </w:rPr>
        <w:t>Employing deep neural networks, including CNNs and RNNs, to analyze temporal and spatial patterns in network traffic. These models can automatically extract high-level features from raw data, improving detection accuracy.</w:t>
      </w:r>
    </w:p>
    <w:p w14:paraId="18979815">
      <w:pPr>
        <w:pStyle w:val="11"/>
        <w:numPr>
          <w:ilvl w:val="2"/>
          <w:numId w:val="2"/>
        </w:numPr>
        <w:tabs>
          <w:tab w:val="left" w:pos="885"/>
        </w:tabs>
        <w:spacing w:before="3" w:after="0" w:line="367" w:lineRule="auto"/>
        <w:ind w:left="885" w:right="447" w:hanging="360"/>
        <w:jc w:val="both"/>
        <w:rPr>
          <w:sz w:val="24"/>
        </w:rPr>
      </w:pPr>
      <w:r>
        <w:rPr>
          <w:b/>
          <w:sz w:val="24"/>
        </w:rPr>
        <w:t xml:space="preserve">Automated Feature Extraction: </w:t>
      </w:r>
      <w:r>
        <w:rPr>
          <w:sz w:val="24"/>
        </w:rPr>
        <w:t xml:space="preserve">Implementing automated feature engineering techniques to identify the most relevant attributes from network data streams without manual intervention, increasing the system’s adaptability to various network </w:t>
      </w:r>
      <w:r>
        <w:rPr>
          <w:spacing w:val="-2"/>
          <w:sz w:val="24"/>
        </w:rPr>
        <w:t>environments.</w:t>
      </w:r>
    </w:p>
    <w:p w14:paraId="0F67BA7C">
      <w:pPr>
        <w:pStyle w:val="11"/>
        <w:numPr>
          <w:ilvl w:val="2"/>
          <w:numId w:val="2"/>
        </w:numPr>
        <w:tabs>
          <w:tab w:val="left" w:pos="885"/>
        </w:tabs>
        <w:spacing w:before="1" w:after="0" w:line="367" w:lineRule="auto"/>
        <w:ind w:left="885" w:right="446" w:hanging="360"/>
        <w:jc w:val="both"/>
        <w:rPr>
          <w:sz w:val="24"/>
        </w:rPr>
      </w:pPr>
      <w:r>
        <w:rPr>
          <w:b/>
          <w:sz w:val="24"/>
        </w:rPr>
        <w:t xml:space="preserve">Real-Time Processing: </w:t>
      </w:r>
      <w:r>
        <w:rPr>
          <w:sz w:val="24"/>
        </w:rPr>
        <w:t xml:space="preserve">Designing a scalable architecture that supports real-time data ingestion and analysis, enabling rapid detection and mitigation of intrusions as they </w:t>
      </w:r>
      <w:r>
        <w:rPr>
          <w:spacing w:val="-2"/>
          <w:sz w:val="24"/>
        </w:rPr>
        <w:t>occur.</w:t>
      </w:r>
    </w:p>
    <w:p w14:paraId="69784112">
      <w:pPr>
        <w:pStyle w:val="11"/>
        <w:numPr>
          <w:ilvl w:val="2"/>
          <w:numId w:val="2"/>
        </w:numPr>
        <w:tabs>
          <w:tab w:val="left" w:pos="885"/>
        </w:tabs>
        <w:spacing w:before="1" w:after="0" w:line="367" w:lineRule="auto"/>
        <w:ind w:left="885" w:right="448" w:hanging="360"/>
        <w:jc w:val="both"/>
        <w:rPr>
          <w:sz w:val="24"/>
        </w:rPr>
      </w:pPr>
      <w:r>
        <w:rPr>
          <w:b/>
          <w:sz w:val="24"/>
        </w:rPr>
        <w:t xml:space="preserve">Adaptive and Continual Learning: </w:t>
      </w:r>
      <w:r>
        <w:rPr>
          <w:sz w:val="24"/>
        </w:rPr>
        <w:t>Introducing feedback mechanisms where the system learns from false positives and administrator inputs, continuously refining its detection capabilities to stay effective against emerging threats.</w:t>
      </w:r>
    </w:p>
    <w:p w14:paraId="001381CE">
      <w:pPr>
        <w:pStyle w:val="11"/>
        <w:spacing w:after="0" w:line="367" w:lineRule="auto"/>
        <w:jc w:val="both"/>
        <w:rPr>
          <w:sz w:val="24"/>
        </w:rPr>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44352737">
      <w:pPr>
        <w:pStyle w:val="9"/>
      </w:pPr>
      <w:r>
        <mc:AlternateContent>
          <mc:Choice Requires="wps">
            <w:drawing>
              <wp:anchor distT="0" distB="0" distL="0" distR="0" simplePos="0" relativeHeight="251664384"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10" name="Graphic 10"/>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587.5pt;margin-top:24.35pt;height:743.15pt;width:0.7pt;mso-position-horizontal-relative:page;mso-position-vertical-relative:page;z-index:251664384;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B9X&#10;fd0AAAANAQAADwAAAAAAAAABACAAAAAiAAAAZHJzL2Rvd25yZXYueG1sUEsBAhQAFAAAAAgAh07i&#10;QFRwJGYdAgAA2wQAAA4AAAAAAAAAAQAgAAAALAEAAGRycy9lMm9Eb2MueG1sUEsFBgAAAAAGAAYA&#10;WQEAALsFAAAAAA==&#10;" path="m8635,0l0,0,0,9438005,8635,9438005,8635,0xe">
                <v:fill on="t" focussize="0,0"/>
                <v:stroke on="f"/>
                <v:imagedata o:title=""/>
                <o:lock v:ext="edit" aspectratio="f"/>
                <v:textbox inset="0mm,0mm,0mm,0mm"/>
              </v:shape>
            </w:pict>
          </mc:Fallback>
        </mc:AlternateContent>
      </w:r>
    </w:p>
    <w:p w14:paraId="3BCDB040">
      <w:pPr>
        <w:pStyle w:val="9"/>
      </w:pPr>
    </w:p>
    <w:p w14:paraId="53CFAEFE">
      <w:pPr>
        <w:pStyle w:val="9"/>
        <w:spacing w:before="111"/>
      </w:pPr>
    </w:p>
    <w:p w14:paraId="68B66DA3">
      <w:pPr>
        <w:pStyle w:val="11"/>
        <w:numPr>
          <w:ilvl w:val="2"/>
          <w:numId w:val="2"/>
        </w:numPr>
        <w:tabs>
          <w:tab w:val="left" w:pos="885"/>
        </w:tabs>
        <w:spacing w:before="0" w:after="0" w:line="367" w:lineRule="auto"/>
        <w:ind w:left="885" w:right="440" w:hanging="360"/>
        <w:jc w:val="both"/>
        <w:rPr>
          <w:sz w:val="24"/>
        </w:rPr>
      </w:pPr>
      <w:r>
        <w:rPr>
          <w:b/>
          <w:sz w:val="24"/>
        </w:rPr>
        <w:t xml:space="preserve">User-Centric Visualization: </w:t>
      </w:r>
      <w:r>
        <w:rPr>
          <w:sz w:val="24"/>
        </w:rPr>
        <w:t xml:space="preserve">Developing a dynamic dashboard with detailed visual analytics that present alerts, threat categories, historical trends, and network health indicators in an accessible manner to facilitate quick decision-making by security </w:t>
      </w:r>
      <w:r>
        <w:rPr>
          <w:spacing w:val="-2"/>
          <w:sz w:val="24"/>
        </w:rPr>
        <w:t>teams.</w:t>
      </w:r>
    </w:p>
    <w:p w14:paraId="192A915D">
      <w:pPr>
        <w:pStyle w:val="11"/>
        <w:numPr>
          <w:ilvl w:val="2"/>
          <w:numId w:val="2"/>
        </w:numPr>
        <w:tabs>
          <w:tab w:val="left" w:pos="885"/>
        </w:tabs>
        <w:spacing w:before="1" w:after="0" w:line="367" w:lineRule="auto"/>
        <w:ind w:left="885" w:right="444" w:hanging="360"/>
        <w:jc w:val="both"/>
        <w:rPr>
          <w:sz w:val="24"/>
        </w:rPr>
      </w:pPr>
      <w:r>
        <w:rPr>
          <w:b/>
          <w:sz w:val="24"/>
        </w:rPr>
        <w:t xml:space="preserve">Integration with Existing Security Infrastructure: </w:t>
      </w:r>
      <w:r>
        <w:rPr>
          <w:sz w:val="24"/>
        </w:rPr>
        <w:t xml:space="preserve">Ensuring the proposed system can integrate smoothly with firewalls, SIEM (Security Information and Event Management) platforms, and other security tools, providing a cohesive defense </w:t>
      </w:r>
      <w:r>
        <w:rPr>
          <w:spacing w:val="-2"/>
          <w:sz w:val="24"/>
        </w:rPr>
        <w:t>mechanism.</w:t>
      </w:r>
    </w:p>
    <w:p w14:paraId="3D7855C4">
      <w:pPr>
        <w:pStyle w:val="9"/>
        <w:spacing w:before="268" w:line="367" w:lineRule="auto"/>
        <w:ind w:left="160" w:right="444" w:hanging="10"/>
        <w:jc w:val="both"/>
      </w:pPr>
      <w:r>
        <w:t>Through collaborative brainstorming and evaluation of these ideas, the team converged on a solution</w:t>
      </w:r>
      <w:r>
        <w:rPr>
          <w:spacing w:val="-15"/>
        </w:rPr>
        <w:t xml:space="preserve"> </w:t>
      </w:r>
      <w:r>
        <w:t>that</w:t>
      </w:r>
      <w:r>
        <w:rPr>
          <w:spacing w:val="-15"/>
        </w:rPr>
        <w:t xml:space="preserve"> </w:t>
      </w:r>
      <w:r>
        <w:t>combines</w:t>
      </w:r>
      <w:r>
        <w:rPr>
          <w:spacing w:val="-15"/>
        </w:rPr>
        <w:t xml:space="preserve"> </w:t>
      </w:r>
      <w:r>
        <w:t>the</w:t>
      </w:r>
      <w:r>
        <w:rPr>
          <w:spacing w:val="-15"/>
        </w:rPr>
        <w:t xml:space="preserve"> </w:t>
      </w:r>
      <w:r>
        <w:t>strengths</w:t>
      </w:r>
      <w:r>
        <w:rPr>
          <w:spacing w:val="-15"/>
        </w:rPr>
        <w:t xml:space="preserve"> </w:t>
      </w:r>
      <w:r>
        <w:t>of</w:t>
      </w:r>
      <w:r>
        <w:rPr>
          <w:spacing w:val="-15"/>
        </w:rPr>
        <w:t xml:space="preserve"> </w:t>
      </w:r>
      <w:r>
        <w:t>machine</w:t>
      </w:r>
      <w:r>
        <w:rPr>
          <w:spacing w:val="-15"/>
        </w:rPr>
        <w:t xml:space="preserve"> </w:t>
      </w:r>
      <w:r>
        <w:t>learning</w:t>
      </w:r>
      <w:r>
        <w:rPr>
          <w:spacing w:val="-15"/>
        </w:rPr>
        <w:t xml:space="preserve"> </w:t>
      </w:r>
      <w:r>
        <w:t>and</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for</w:t>
      </w:r>
      <w:r>
        <w:rPr>
          <w:spacing w:val="-15"/>
        </w:rPr>
        <w:t xml:space="preserve"> </w:t>
      </w:r>
      <w:r>
        <w:t>intrusion detection, supported by an adaptive feedback loop and user-friendly interface.</w:t>
      </w:r>
    </w:p>
    <w:p w14:paraId="3CD9C23E">
      <w:pPr>
        <w:pStyle w:val="9"/>
        <w:spacing w:before="271" w:line="367" w:lineRule="auto"/>
        <w:ind w:left="160" w:right="455" w:hanging="10"/>
        <w:jc w:val="both"/>
      </w:pPr>
      <w:r>
        <w:t>The AI-enhanced IDS will thus be capable of detecting both known attack signatures and unknown anomalous activities with high precision, significantly reducing false alarms and enabling more efficient threat management.</w:t>
      </w:r>
    </w:p>
    <w:p w14:paraId="5FAB7C5D">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515D4541">
      <w:pPr>
        <w:pStyle w:val="9"/>
      </w:pPr>
      <w:r>
        <mc:AlternateContent>
          <mc:Choice Requires="wps">
            <w:drawing>
              <wp:anchor distT="0" distB="0" distL="0" distR="0" simplePos="0" relativeHeight="251664384"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11" name="Graphic 11"/>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587.5pt;margin-top:24.35pt;height:743.15pt;width:0.7pt;mso-position-horizontal-relative:page;mso-position-vertical-relative:page;z-index:251664384;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wf&#10;V33dAAAADQEAAA8AAAAAAAAAAQAgAAAAIgAAAGRycy9kb3ducmV2LnhtbFBLAQIUABQAAAAIAIdO&#10;4kAES78/HgIAANsEAAAOAAAAAAAAAAEAIAAAACwBAABkcnMvZTJvRG9jLnhtbFBLBQYAAAAABgAG&#10;AFkBAAC8BQAAAAA=&#10;" path="m8635,0l0,0,0,9438005,8635,9438005,8635,0xe">
                <v:fill on="t" focussize="0,0"/>
                <v:stroke on="f"/>
                <v:imagedata o:title=""/>
                <o:lock v:ext="edit" aspectratio="f"/>
                <v:textbox inset="0mm,0mm,0mm,0mm"/>
              </v:shape>
            </w:pict>
          </mc:Fallback>
        </mc:AlternateContent>
      </w:r>
    </w:p>
    <w:p w14:paraId="270FD5CB">
      <w:pPr>
        <w:pStyle w:val="9"/>
      </w:pPr>
    </w:p>
    <w:p w14:paraId="09C6626E">
      <w:pPr>
        <w:pStyle w:val="9"/>
        <w:spacing w:before="111"/>
      </w:pPr>
    </w:p>
    <w:p w14:paraId="00BF83E7">
      <w:pPr>
        <w:pStyle w:val="11"/>
        <w:numPr>
          <w:ilvl w:val="0"/>
          <w:numId w:val="2"/>
        </w:numPr>
        <w:tabs>
          <w:tab w:val="left" w:pos="389"/>
        </w:tabs>
        <w:spacing w:before="0" w:after="0" w:line="240" w:lineRule="auto"/>
        <w:ind w:left="389" w:right="0" w:hanging="238"/>
        <w:jc w:val="left"/>
        <w:rPr>
          <w:sz w:val="24"/>
        </w:rPr>
      </w:pPr>
      <w:r>
        <w:rPr>
          <w:spacing w:val="-2"/>
          <w:sz w:val="24"/>
        </w:rPr>
        <w:t>REQUIREMENT</w:t>
      </w:r>
      <w:r>
        <w:rPr>
          <w:spacing w:val="-6"/>
          <w:sz w:val="24"/>
        </w:rPr>
        <w:t xml:space="preserve"> </w:t>
      </w:r>
      <w:r>
        <w:rPr>
          <w:spacing w:val="-2"/>
          <w:sz w:val="24"/>
        </w:rPr>
        <w:t>ANALYSIS</w:t>
      </w:r>
    </w:p>
    <w:p w14:paraId="39D583AC">
      <w:pPr>
        <w:pStyle w:val="9"/>
        <w:spacing w:before="135" w:line="367" w:lineRule="auto"/>
        <w:ind w:left="160" w:right="439" w:hanging="10"/>
        <w:jc w:val="both"/>
      </w:pPr>
      <w:r>
        <w:t xml:space="preserve">Requirement analysis is the process of determining user expectations and system constraints that the software solution must fulfill. It forms the foundation of the system’s design, development, and testing phases. For an </w:t>
      </w:r>
      <w:r>
        <w:rPr>
          <w:b/>
        </w:rPr>
        <w:t>AI-Enhanced Intrusion Detection System</w:t>
      </w:r>
      <w:r>
        <w:t>, this analysis must cover every aspect of detecting, classifying, and mitigating threats using intelligent methods, particularly Artificial Intelligence and Machine Learning.</w:t>
      </w:r>
    </w:p>
    <w:p w14:paraId="502220E8">
      <w:pPr>
        <w:pStyle w:val="9"/>
      </w:pPr>
    </w:p>
    <w:p w14:paraId="7B418984">
      <w:pPr>
        <w:pStyle w:val="9"/>
        <w:spacing w:before="143"/>
      </w:pPr>
    </w:p>
    <w:p w14:paraId="517BD298">
      <w:pPr>
        <w:pStyle w:val="3"/>
        <w:numPr>
          <w:ilvl w:val="1"/>
          <w:numId w:val="2"/>
        </w:numPr>
        <w:tabs>
          <w:tab w:val="left" w:pos="620"/>
        </w:tabs>
        <w:spacing w:before="0" w:after="0" w:line="240" w:lineRule="auto"/>
        <w:ind w:left="620" w:right="0" w:hanging="469"/>
        <w:jc w:val="left"/>
        <w:rPr>
          <w:color w:val="2D5294"/>
        </w:rPr>
      </w:pPr>
      <w:r>
        <w:rPr>
          <w:color w:val="2D5294"/>
          <w:spacing w:val="-2"/>
        </w:rPr>
        <w:t>Functional</w:t>
      </w:r>
      <w:r>
        <w:rPr>
          <w:color w:val="2D5294"/>
          <w:spacing w:val="-15"/>
        </w:rPr>
        <w:t xml:space="preserve"> </w:t>
      </w:r>
      <w:r>
        <w:rPr>
          <w:color w:val="2D5294"/>
          <w:spacing w:val="-2"/>
        </w:rPr>
        <w:t>Requirements</w:t>
      </w:r>
    </w:p>
    <w:p w14:paraId="7353E273">
      <w:pPr>
        <w:pStyle w:val="9"/>
        <w:spacing w:before="207"/>
        <w:rPr>
          <w:rFonts w:ascii="Calibri Light"/>
          <w:sz w:val="32"/>
        </w:rPr>
      </w:pPr>
    </w:p>
    <w:p w14:paraId="752652C2">
      <w:pPr>
        <w:pStyle w:val="9"/>
        <w:spacing w:line="367" w:lineRule="auto"/>
        <w:ind w:left="160" w:right="439" w:hanging="10"/>
        <w:jc w:val="both"/>
      </w:pPr>
      <w:r>
        <w:t>The functional requirements specify what the system is expected to do. For an AI-Enhanced Intrusion Detection System (IDS), these requirements ensure that it provides comprehensive network</w:t>
      </w:r>
      <w:r>
        <w:rPr>
          <w:spacing w:val="-4"/>
        </w:rPr>
        <w:t xml:space="preserve"> </w:t>
      </w:r>
      <w:r>
        <w:t>surveillance, threat detection,</w:t>
      </w:r>
      <w:r>
        <w:rPr>
          <w:spacing w:val="-1"/>
        </w:rPr>
        <w:t xml:space="preserve"> </w:t>
      </w:r>
      <w:r>
        <w:t>and</w:t>
      </w:r>
      <w:r>
        <w:rPr>
          <w:spacing w:val="-1"/>
        </w:rPr>
        <w:t xml:space="preserve"> </w:t>
      </w:r>
      <w:r>
        <w:t>responsive</w:t>
      </w:r>
      <w:r>
        <w:rPr>
          <w:spacing w:val="-2"/>
        </w:rPr>
        <w:t xml:space="preserve"> </w:t>
      </w:r>
      <w:r>
        <w:t>actions. One</w:t>
      </w:r>
      <w:r>
        <w:rPr>
          <w:spacing w:val="-4"/>
        </w:rPr>
        <w:t xml:space="preserve"> </w:t>
      </w:r>
      <w:r>
        <w:t>of</w:t>
      </w:r>
      <w:r>
        <w:rPr>
          <w:spacing w:val="-2"/>
        </w:rPr>
        <w:t xml:space="preserve"> </w:t>
      </w:r>
      <w:r>
        <w:t>the</w:t>
      </w:r>
      <w:r>
        <w:rPr>
          <w:spacing w:val="-4"/>
        </w:rPr>
        <w:t xml:space="preserve"> </w:t>
      </w:r>
      <w:r>
        <w:t>primary</w:t>
      </w:r>
      <w:r>
        <w:rPr>
          <w:spacing w:val="-2"/>
        </w:rPr>
        <w:t xml:space="preserve"> </w:t>
      </w:r>
      <w:r>
        <w:t>functions</w:t>
      </w:r>
      <w:r>
        <w:rPr>
          <w:spacing w:val="-3"/>
        </w:rPr>
        <w:t xml:space="preserve"> </w:t>
      </w:r>
      <w:r>
        <w:t>is to</w:t>
      </w:r>
      <w:r>
        <w:rPr>
          <w:spacing w:val="-11"/>
        </w:rPr>
        <w:t xml:space="preserve"> </w:t>
      </w:r>
      <w:r>
        <w:rPr>
          <w:b/>
        </w:rPr>
        <w:t>capture</w:t>
      </w:r>
      <w:r>
        <w:rPr>
          <w:b/>
          <w:spacing w:val="-4"/>
        </w:rPr>
        <w:t xml:space="preserve"> </w:t>
      </w:r>
      <w:r>
        <w:rPr>
          <w:b/>
        </w:rPr>
        <w:t>live</w:t>
      </w:r>
      <w:r>
        <w:rPr>
          <w:b/>
          <w:spacing w:val="-4"/>
        </w:rPr>
        <w:t xml:space="preserve"> </w:t>
      </w:r>
      <w:r>
        <w:rPr>
          <w:b/>
        </w:rPr>
        <w:t>network</w:t>
      </w:r>
      <w:r>
        <w:rPr>
          <w:b/>
          <w:spacing w:val="-2"/>
        </w:rPr>
        <w:t xml:space="preserve"> </w:t>
      </w:r>
      <w:r>
        <w:rPr>
          <w:b/>
        </w:rPr>
        <w:t>traffic</w:t>
      </w:r>
      <w:r>
        <w:rPr>
          <w:b/>
          <w:spacing w:val="-2"/>
        </w:rPr>
        <w:t xml:space="preserve"> </w:t>
      </w:r>
      <w:r>
        <w:t>using</w:t>
      </w:r>
      <w:r>
        <w:rPr>
          <w:spacing w:val="-10"/>
        </w:rPr>
        <w:t xml:space="preserve"> </w:t>
      </w:r>
      <w:r>
        <w:t>packet</w:t>
      </w:r>
      <w:r>
        <w:rPr>
          <w:spacing w:val="-9"/>
        </w:rPr>
        <w:t xml:space="preserve"> </w:t>
      </w:r>
      <w:r>
        <w:t>sniffing</w:t>
      </w:r>
      <w:r>
        <w:rPr>
          <w:spacing w:val="-10"/>
        </w:rPr>
        <w:t xml:space="preserve"> </w:t>
      </w:r>
      <w:r>
        <w:t>techniques</w:t>
      </w:r>
      <w:r>
        <w:rPr>
          <w:spacing w:val="-11"/>
        </w:rPr>
        <w:t xml:space="preserve"> </w:t>
      </w:r>
      <w:r>
        <w:t>through</w:t>
      </w:r>
      <w:r>
        <w:rPr>
          <w:spacing w:val="-10"/>
        </w:rPr>
        <w:t xml:space="preserve"> </w:t>
      </w:r>
      <w:r>
        <w:t>tools</w:t>
      </w:r>
      <w:r>
        <w:rPr>
          <w:spacing w:val="-10"/>
        </w:rPr>
        <w:t xml:space="preserve"> </w:t>
      </w:r>
      <w:r>
        <w:t>like</w:t>
      </w:r>
      <w:r>
        <w:rPr>
          <w:spacing w:val="-11"/>
        </w:rPr>
        <w:t xml:space="preserve"> </w:t>
      </w:r>
      <w:r>
        <w:t>Wireshark, tcpdump,</w:t>
      </w:r>
      <w:r>
        <w:rPr>
          <w:spacing w:val="-2"/>
        </w:rPr>
        <w:t xml:space="preserve"> </w:t>
      </w:r>
      <w:r>
        <w:t>or</w:t>
      </w:r>
      <w:r>
        <w:rPr>
          <w:spacing w:val="-1"/>
        </w:rPr>
        <w:t xml:space="preserve"> </w:t>
      </w:r>
      <w:r>
        <w:t>Python</w:t>
      </w:r>
      <w:r>
        <w:rPr>
          <w:spacing w:val="-1"/>
        </w:rPr>
        <w:t xml:space="preserve"> </w:t>
      </w:r>
      <w:r>
        <w:t>libraries such as scapy</w:t>
      </w:r>
      <w:r>
        <w:rPr>
          <w:spacing w:val="-2"/>
        </w:rPr>
        <w:t xml:space="preserve"> </w:t>
      </w:r>
      <w:r>
        <w:t>and socket.</w:t>
      </w:r>
      <w:r>
        <w:rPr>
          <w:spacing w:val="-4"/>
        </w:rPr>
        <w:t xml:space="preserve"> </w:t>
      </w:r>
      <w:r>
        <w:t>The</w:t>
      </w:r>
      <w:r>
        <w:rPr>
          <w:spacing w:val="-1"/>
        </w:rPr>
        <w:t xml:space="preserve"> </w:t>
      </w:r>
      <w:r>
        <w:t>captured packets should</w:t>
      </w:r>
      <w:r>
        <w:rPr>
          <w:spacing w:val="-2"/>
        </w:rPr>
        <w:t xml:space="preserve"> </w:t>
      </w:r>
      <w:r>
        <w:t>be</w:t>
      </w:r>
      <w:r>
        <w:rPr>
          <w:spacing w:val="-3"/>
        </w:rPr>
        <w:t xml:space="preserve"> </w:t>
      </w:r>
      <w:r>
        <w:t>parsed and</w:t>
      </w:r>
      <w:r>
        <w:rPr>
          <w:spacing w:val="-15"/>
        </w:rPr>
        <w:t xml:space="preserve"> </w:t>
      </w:r>
      <w:r>
        <w:t>stored</w:t>
      </w:r>
      <w:r>
        <w:rPr>
          <w:spacing w:val="-15"/>
        </w:rPr>
        <w:t xml:space="preserve"> </w:t>
      </w:r>
      <w:r>
        <w:t>temporarily</w:t>
      </w:r>
      <w:r>
        <w:rPr>
          <w:spacing w:val="-15"/>
        </w:rPr>
        <w:t xml:space="preserve"> </w:t>
      </w:r>
      <w:r>
        <w:t>for</w:t>
      </w:r>
      <w:r>
        <w:rPr>
          <w:spacing w:val="-15"/>
        </w:rPr>
        <w:t xml:space="preserve"> </w:t>
      </w:r>
      <w:r>
        <w:t>preprocessing.</w:t>
      </w:r>
      <w:r>
        <w:rPr>
          <w:spacing w:val="-15"/>
        </w:rPr>
        <w:t xml:space="preserve"> </w:t>
      </w:r>
      <w:r>
        <w:t>The</w:t>
      </w:r>
      <w:r>
        <w:rPr>
          <w:spacing w:val="-15"/>
        </w:rPr>
        <w:t xml:space="preserve"> </w:t>
      </w:r>
      <w:r>
        <w:t>system</w:t>
      </w:r>
      <w:r>
        <w:rPr>
          <w:spacing w:val="-15"/>
        </w:rPr>
        <w:t xml:space="preserve"> </w:t>
      </w:r>
      <w:r>
        <w:t>should</w:t>
      </w:r>
      <w:r>
        <w:rPr>
          <w:spacing w:val="-15"/>
        </w:rPr>
        <w:t xml:space="preserve"> </w:t>
      </w:r>
      <w:r>
        <w:t>then</w:t>
      </w:r>
      <w:r>
        <w:rPr>
          <w:spacing w:val="-15"/>
        </w:rPr>
        <w:t xml:space="preserve"> </w:t>
      </w:r>
      <w:r>
        <w:rPr>
          <w:b/>
        </w:rPr>
        <w:t>perform</w:t>
      </w:r>
      <w:r>
        <w:rPr>
          <w:b/>
          <w:spacing w:val="-8"/>
        </w:rPr>
        <w:t xml:space="preserve"> </w:t>
      </w:r>
      <w:r>
        <w:rPr>
          <w:b/>
        </w:rPr>
        <w:t>feature</w:t>
      </w:r>
      <w:r>
        <w:rPr>
          <w:b/>
          <w:spacing w:val="-10"/>
        </w:rPr>
        <w:t xml:space="preserve"> </w:t>
      </w:r>
      <w:r>
        <w:rPr>
          <w:b/>
        </w:rPr>
        <w:t>extraction</w:t>
      </w:r>
      <w:r>
        <w:t>, identifying relevant attributes such as protocol type, number of bytes transferred, duration, flags, and service type, which are essential for training and inference by AI models.</w:t>
      </w:r>
    </w:p>
    <w:p w14:paraId="5E563126">
      <w:pPr>
        <w:spacing w:before="268" w:line="367" w:lineRule="auto"/>
        <w:ind w:left="160" w:right="439" w:hanging="10"/>
        <w:jc w:val="both"/>
        <w:rPr>
          <w:sz w:val="24"/>
        </w:rPr>
      </w:pPr>
      <w:r>
        <w:rPr>
          <w:sz w:val="24"/>
        </w:rPr>
        <w:t>Another</w:t>
      </w:r>
      <w:r>
        <w:rPr>
          <w:spacing w:val="-3"/>
          <w:sz w:val="24"/>
        </w:rPr>
        <w:t xml:space="preserve"> </w:t>
      </w:r>
      <w:r>
        <w:rPr>
          <w:sz w:val="24"/>
        </w:rPr>
        <w:t>core</w:t>
      </w:r>
      <w:r>
        <w:rPr>
          <w:spacing w:val="-4"/>
          <w:sz w:val="24"/>
        </w:rPr>
        <w:t xml:space="preserve"> </w:t>
      </w:r>
      <w:r>
        <w:rPr>
          <w:sz w:val="24"/>
        </w:rPr>
        <w:t>requirement</w:t>
      </w:r>
      <w:r>
        <w:rPr>
          <w:spacing w:val="-3"/>
          <w:sz w:val="24"/>
        </w:rPr>
        <w:t xml:space="preserve"> </w:t>
      </w:r>
      <w:r>
        <w:rPr>
          <w:sz w:val="24"/>
        </w:rPr>
        <w:t>is</w:t>
      </w:r>
      <w:r>
        <w:rPr>
          <w:spacing w:val="-5"/>
          <w:sz w:val="24"/>
        </w:rPr>
        <w:t xml:space="preserve"> </w:t>
      </w:r>
      <w:r>
        <w:rPr>
          <w:sz w:val="24"/>
        </w:rPr>
        <w:t>the</w:t>
      </w:r>
      <w:r>
        <w:rPr>
          <w:spacing w:val="-3"/>
          <w:sz w:val="24"/>
        </w:rPr>
        <w:t xml:space="preserve"> </w:t>
      </w:r>
      <w:r>
        <w:rPr>
          <w:b/>
          <w:sz w:val="24"/>
        </w:rPr>
        <w:t xml:space="preserve">real-time classification of network activity </w:t>
      </w:r>
      <w:r>
        <w:rPr>
          <w:sz w:val="24"/>
        </w:rPr>
        <w:t>using</w:t>
      </w:r>
      <w:r>
        <w:rPr>
          <w:spacing w:val="-4"/>
          <w:sz w:val="24"/>
        </w:rPr>
        <w:t xml:space="preserve"> </w:t>
      </w:r>
      <w:r>
        <w:rPr>
          <w:sz w:val="24"/>
        </w:rPr>
        <w:t>pretrained AI or machine learning models (e.g., Random Forest, CNNs, LSTM, or hybrid approaches). This</w:t>
      </w:r>
      <w:r>
        <w:rPr>
          <w:spacing w:val="-4"/>
          <w:sz w:val="24"/>
        </w:rPr>
        <w:t xml:space="preserve"> </w:t>
      </w:r>
      <w:r>
        <w:rPr>
          <w:sz w:val="24"/>
        </w:rPr>
        <w:t>includes</w:t>
      </w:r>
      <w:r>
        <w:rPr>
          <w:spacing w:val="-5"/>
          <w:sz w:val="24"/>
        </w:rPr>
        <w:t xml:space="preserve"> </w:t>
      </w:r>
      <w:r>
        <w:rPr>
          <w:sz w:val="24"/>
        </w:rPr>
        <w:t>the</w:t>
      </w:r>
      <w:r>
        <w:rPr>
          <w:spacing w:val="-3"/>
          <w:sz w:val="24"/>
        </w:rPr>
        <w:t xml:space="preserve"> </w:t>
      </w:r>
      <w:r>
        <w:rPr>
          <w:sz w:val="24"/>
        </w:rPr>
        <w:t>ability</w:t>
      </w:r>
      <w:r>
        <w:rPr>
          <w:spacing w:val="-4"/>
          <w:sz w:val="24"/>
        </w:rPr>
        <w:t xml:space="preserve"> </w:t>
      </w:r>
      <w:r>
        <w:rPr>
          <w:sz w:val="24"/>
        </w:rPr>
        <w:t>to</w:t>
      </w:r>
      <w:r>
        <w:rPr>
          <w:spacing w:val="-5"/>
          <w:sz w:val="24"/>
        </w:rPr>
        <w:t xml:space="preserve"> </w:t>
      </w:r>
      <w:r>
        <w:rPr>
          <w:sz w:val="24"/>
        </w:rPr>
        <w:t>detect</w:t>
      </w:r>
      <w:r>
        <w:rPr>
          <w:spacing w:val="-2"/>
          <w:sz w:val="24"/>
        </w:rPr>
        <w:t xml:space="preserve"> </w:t>
      </w:r>
      <w:r>
        <w:rPr>
          <w:sz w:val="24"/>
        </w:rPr>
        <w:t>known</w:t>
      </w:r>
      <w:r>
        <w:rPr>
          <w:spacing w:val="-3"/>
          <w:sz w:val="24"/>
        </w:rPr>
        <w:t xml:space="preserve"> </w:t>
      </w:r>
      <w:r>
        <w:rPr>
          <w:sz w:val="24"/>
        </w:rPr>
        <w:t>attacks</w:t>
      </w:r>
      <w:r>
        <w:rPr>
          <w:spacing w:val="-1"/>
          <w:sz w:val="24"/>
        </w:rPr>
        <w:t xml:space="preserve"> </w:t>
      </w:r>
      <w:r>
        <w:rPr>
          <w:sz w:val="24"/>
        </w:rPr>
        <w:t>such</w:t>
      </w:r>
      <w:r>
        <w:rPr>
          <w:spacing w:val="-5"/>
          <w:sz w:val="24"/>
        </w:rPr>
        <w:t xml:space="preserve"> </w:t>
      </w:r>
      <w:r>
        <w:rPr>
          <w:sz w:val="24"/>
        </w:rPr>
        <w:t>as</w:t>
      </w:r>
      <w:r>
        <w:rPr>
          <w:spacing w:val="-5"/>
          <w:sz w:val="24"/>
        </w:rPr>
        <w:t xml:space="preserve"> </w:t>
      </w:r>
      <w:r>
        <w:rPr>
          <w:sz w:val="24"/>
        </w:rPr>
        <w:t>DoS,</w:t>
      </w:r>
      <w:r>
        <w:rPr>
          <w:spacing w:val="-4"/>
          <w:sz w:val="24"/>
        </w:rPr>
        <w:t xml:space="preserve"> </w:t>
      </w:r>
      <w:r>
        <w:rPr>
          <w:sz w:val="24"/>
        </w:rPr>
        <w:t>R2L,</w:t>
      </w:r>
      <w:r>
        <w:rPr>
          <w:spacing w:val="-2"/>
          <w:sz w:val="24"/>
        </w:rPr>
        <w:t xml:space="preserve"> </w:t>
      </w:r>
      <w:r>
        <w:rPr>
          <w:sz w:val="24"/>
        </w:rPr>
        <w:t>U2R,</w:t>
      </w:r>
      <w:r>
        <w:rPr>
          <w:spacing w:val="-5"/>
          <w:sz w:val="24"/>
        </w:rPr>
        <w:t xml:space="preserve"> </w:t>
      </w:r>
      <w:r>
        <w:rPr>
          <w:sz w:val="24"/>
        </w:rPr>
        <w:t>and</w:t>
      </w:r>
      <w:r>
        <w:rPr>
          <w:spacing w:val="-5"/>
          <w:sz w:val="24"/>
        </w:rPr>
        <w:t xml:space="preserve"> </w:t>
      </w:r>
      <w:r>
        <w:rPr>
          <w:sz w:val="24"/>
        </w:rPr>
        <w:t>probing,</w:t>
      </w:r>
      <w:r>
        <w:rPr>
          <w:spacing w:val="-5"/>
          <w:sz w:val="24"/>
        </w:rPr>
        <w:t xml:space="preserve"> </w:t>
      </w:r>
      <w:r>
        <w:rPr>
          <w:sz w:val="24"/>
        </w:rPr>
        <w:t>as</w:t>
      </w:r>
      <w:r>
        <w:rPr>
          <w:spacing w:val="-5"/>
          <w:sz w:val="24"/>
        </w:rPr>
        <w:t xml:space="preserve"> </w:t>
      </w:r>
      <w:r>
        <w:rPr>
          <w:sz w:val="24"/>
        </w:rPr>
        <w:t xml:space="preserve">well as the </w:t>
      </w:r>
      <w:r>
        <w:rPr>
          <w:b/>
          <w:sz w:val="24"/>
        </w:rPr>
        <w:t xml:space="preserve">ability to detect zero-day threats </w:t>
      </w:r>
      <w:r>
        <w:rPr>
          <w:sz w:val="24"/>
        </w:rPr>
        <w:t xml:space="preserve">through anomaly detection techniques. Once an intrusion or suspicious behavior is detected, the system must generate </w:t>
      </w:r>
      <w:r>
        <w:rPr>
          <w:b/>
          <w:sz w:val="24"/>
        </w:rPr>
        <w:t xml:space="preserve">instant notifications and alerts </w:t>
      </w:r>
      <w:r>
        <w:rPr>
          <w:sz w:val="24"/>
        </w:rPr>
        <w:t>via dashboards, emails, or SMS, depending on the severity.</w:t>
      </w:r>
    </w:p>
    <w:p w14:paraId="196BD565">
      <w:pPr>
        <w:pStyle w:val="9"/>
        <w:spacing w:before="263" w:line="367" w:lineRule="auto"/>
        <w:ind w:left="175" w:right="446" w:hanging="10"/>
        <w:jc w:val="both"/>
      </w:pPr>
      <w:r>
        <w:t xml:space="preserve">The IDS must also </w:t>
      </w:r>
      <w:r>
        <w:rPr>
          <w:b/>
        </w:rPr>
        <w:t xml:space="preserve">log all events </w:t>
      </w:r>
      <w:r>
        <w:t xml:space="preserve">in a secure database, categorizing them into threat type, timestamp, source/destination IP, and confidence level. Admins must be able to </w:t>
      </w:r>
      <w:r>
        <w:rPr>
          <w:b/>
        </w:rPr>
        <w:t>query past events, flag false positives</w:t>
      </w:r>
      <w:r>
        <w:t xml:space="preserve">, and provide feedback to continuously improve model accuracy. The system should support </w:t>
      </w:r>
      <w:r>
        <w:rPr>
          <w:b/>
        </w:rPr>
        <w:t>role-based access control (RBAC)</w:t>
      </w:r>
      <w:r>
        <w:t>, ensuring only authenticated users like network administrators or security personnel can view alerts, retrain</w:t>
      </w:r>
    </w:p>
    <w:p w14:paraId="2C2132E8">
      <w:pPr>
        <w:pStyle w:val="9"/>
        <w:spacing w:before="6" w:line="367" w:lineRule="auto"/>
        <w:ind w:left="160" w:right="437" w:hanging="10"/>
        <w:jc w:val="both"/>
      </w:pPr>
      <w:r>
        <w:t xml:space="preserve">models, or adjust system parameters. Finally, the system should integrate with </w:t>
      </w:r>
      <w:r>
        <w:rPr>
          <w:b/>
        </w:rPr>
        <w:t>firewalls or SIEM</w:t>
      </w:r>
      <w:r>
        <w:rPr>
          <w:b/>
          <w:spacing w:val="-9"/>
        </w:rPr>
        <w:t xml:space="preserve"> </w:t>
      </w:r>
      <w:r>
        <w:rPr>
          <w:b/>
        </w:rPr>
        <w:t>tools</w:t>
      </w:r>
      <w:r>
        <w:t>,</w:t>
      </w:r>
      <w:r>
        <w:rPr>
          <w:spacing w:val="-14"/>
        </w:rPr>
        <w:t xml:space="preserve"> </w:t>
      </w:r>
      <w:r>
        <w:t>allowing</w:t>
      </w:r>
      <w:r>
        <w:rPr>
          <w:spacing w:val="-14"/>
        </w:rPr>
        <w:t xml:space="preserve"> </w:t>
      </w:r>
      <w:r>
        <w:t>it</w:t>
      </w:r>
      <w:r>
        <w:rPr>
          <w:spacing w:val="-14"/>
        </w:rPr>
        <w:t xml:space="preserve"> </w:t>
      </w:r>
      <w:r>
        <w:t>to</w:t>
      </w:r>
      <w:r>
        <w:rPr>
          <w:spacing w:val="-14"/>
        </w:rPr>
        <w:t xml:space="preserve"> </w:t>
      </w:r>
      <w:r>
        <w:t>not</w:t>
      </w:r>
      <w:r>
        <w:rPr>
          <w:spacing w:val="-14"/>
        </w:rPr>
        <w:t xml:space="preserve"> </w:t>
      </w:r>
      <w:r>
        <w:t>only</w:t>
      </w:r>
      <w:r>
        <w:rPr>
          <w:spacing w:val="-14"/>
        </w:rPr>
        <w:t xml:space="preserve"> </w:t>
      </w:r>
      <w:r>
        <w:t>detect</w:t>
      </w:r>
      <w:r>
        <w:rPr>
          <w:spacing w:val="-14"/>
        </w:rPr>
        <w:t xml:space="preserve"> </w:t>
      </w:r>
      <w:r>
        <w:t>but</w:t>
      </w:r>
      <w:r>
        <w:rPr>
          <w:spacing w:val="-14"/>
        </w:rPr>
        <w:t xml:space="preserve"> </w:t>
      </w:r>
      <w:r>
        <w:t>also</w:t>
      </w:r>
      <w:r>
        <w:rPr>
          <w:spacing w:val="-14"/>
        </w:rPr>
        <w:t xml:space="preserve"> </w:t>
      </w:r>
      <w:r>
        <w:t>respond</w:t>
      </w:r>
      <w:r>
        <w:rPr>
          <w:spacing w:val="-14"/>
        </w:rPr>
        <w:t xml:space="preserve"> </w:t>
      </w:r>
      <w:r>
        <w:t>to</w:t>
      </w:r>
      <w:r>
        <w:rPr>
          <w:spacing w:val="-14"/>
        </w:rPr>
        <w:t xml:space="preserve"> </w:t>
      </w:r>
      <w:r>
        <w:t>threats</w:t>
      </w:r>
      <w:r>
        <w:rPr>
          <w:spacing w:val="-13"/>
        </w:rPr>
        <w:t xml:space="preserve"> </w:t>
      </w:r>
      <w:r>
        <w:t>by</w:t>
      </w:r>
      <w:r>
        <w:rPr>
          <w:spacing w:val="-14"/>
        </w:rPr>
        <w:t xml:space="preserve"> </w:t>
      </w:r>
      <w:r>
        <w:t>updating</w:t>
      </w:r>
      <w:r>
        <w:rPr>
          <w:spacing w:val="-14"/>
        </w:rPr>
        <w:t xml:space="preserve"> </w:t>
      </w:r>
      <w:r>
        <w:t>access</w:t>
      </w:r>
      <w:r>
        <w:rPr>
          <w:spacing w:val="-14"/>
        </w:rPr>
        <w:t xml:space="preserve"> </w:t>
      </w:r>
      <w:r>
        <w:t>control lists, blocking IPs, or notifying other components in a security ecosystem.</w:t>
      </w:r>
    </w:p>
    <w:p w14:paraId="47CF3863">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65EC2C5C">
      <w:pPr>
        <w:pStyle w:val="9"/>
        <w:rPr>
          <w:sz w:val="32"/>
        </w:rPr>
      </w:pPr>
      <w:r>
        <w:rPr>
          <w:sz w:val="32"/>
        </w:rPr>
        <mc:AlternateContent>
          <mc:Choice Requires="wps">
            <w:drawing>
              <wp:anchor distT="0" distB="0" distL="0" distR="0" simplePos="0" relativeHeight="251665408"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12" name="Graphic 12"/>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587.5pt;margin-top:24.35pt;height:743.15pt;width:0.7pt;mso-position-horizontal-relative:page;mso-position-vertical-relative:page;z-index:251665408;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wf&#10;V33dAAAADQEAAA8AAAAAAAAAAQAgAAAAIgAAAGRycy9kb3ducmV2LnhtbFBLAQIUABQAAAAIAIdO&#10;4kD0BhLVHgIAANsEAAAOAAAAAAAAAAEAIAAAACwBAABkcnMvZTJvRG9jLnhtbFBLBQYAAAAABgAG&#10;AFkBAAC8BQAAAAA=&#10;" path="m8635,0l0,0,0,9438005,8635,9438005,8635,0xe">
                <v:fill on="t" focussize="0,0"/>
                <v:stroke on="f"/>
                <v:imagedata o:title=""/>
                <o:lock v:ext="edit" aspectratio="f"/>
                <v:textbox inset="0mm,0mm,0mm,0mm"/>
              </v:shape>
            </w:pict>
          </mc:Fallback>
        </mc:AlternateContent>
      </w:r>
    </w:p>
    <w:p w14:paraId="192935FC">
      <w:pPr>
        <w:pStyle w:val="9"/>
        <w:spacing w:before="204"/>
        <w:rPr>
          <w:sz w:val="32"/>
        </w:rPr>
      </w:pPr>
    </w:p>
    <w:p w14:paraId="06A583CC">
      <w:pPr>
        <w:pStyle w:val="3"/>
        <w:numPr>
          <w:ilvl w:val="1"/>
          <w:numId w:val="2"/>
        </w:numPr>
        <w:tabs>
          <w:tab w:val="left" w:pos="620"/>
        </w:tabs>
        <w:spacing w:before="0" w:after="0" w:line="240" w:lineRule="auto"/>
        <w:ind w:left="620" w:right="0" w:hanging="469"/>
        <w:jc w:val="left"/>
        <w:rPr>
          <w:color w:val="2D5294"/>
        </w:rPr>
      </w:pPr>
      <w:r>
        <w:rPr>
          <w:color w:val="2D5294"/>
          <w:spacing w:val="-2"/>
        </w:rPr>
        <w:t>Non-Functional</w:t>
      </w:r>
      <w:r>
        <w:rPr>
          <w:color w:val="2D5294"/>
          <w:spacing w:val="-10"/>
        </w:rPr>
        <w:t xml:space="preserve"> </w:t>
      </w:r>
      <w:r>
        <w:rPr>
          <w:color w:val="2D5294"/>
          <w:spacing w:val="-2"/>
        </w:rPr>
        <w:t>Requirements</w:t>
      </w:r>
    </w:p>
    <w:p w14:paraId="31E4B259">
      <w:pPr>
        <w:pStyle w:val="9"/>
        <w:spacing w:before="202"/>
        <w:rPr>
          <w:rFonts w:ascii="Calibri Light"/>
          <w:sz w:val="32"/>
        </w:rPr>
      </w:pPr>
    </w:p>
    <w:p w14:paraId="342D925C">
      <w:pPr>
        <w:pStyle w:val="9"/>
        <w:spacing w:line="367" w:lineRule="auto"/>
        <w:ind w:left="160" w:right="441" w:hanging="10"/>
        <w:jc w:val="both"/>
      </w:pPr>
      <w:r>
        <w:t>Non-functional requirements determine how the system performs rather than what it does. In the case of an AI-powered IDS, these parameters ensure the system is usable, efficient, and secure</w:t>
      </w:r>
      <w:r>
        <w:rPr>
          <w:spacing w:val="-7"/>
        </w:rPr>
        <w:t xml:space="preserve"> </w:t>
      </w:r>
      <w:r>
        <w:t>under</w:t>
      </w:r>
      <w:r>
        <w:rPr>
          <w:spacing w:val="-5"/>
        </w:rPr>
        <w:t xml:space="preserve"> </w:t>
      </w:r>
      <w:r>
        <w:t>various</w:t>
      </w:r>
      <w:r>
        <w:rPr>
          <w:spacing w:val="-4"/>
        </w:rPr>
        <w:t xml:space="preserve"> </w:t>
      </w:r>
      <w:r>
        <w:t>conditions.</w:t>
      </w:r>
      <w:r>
        <w:rPr>
          <w:spacing w:val="-4"/>
        </w:rPr>
        <w:t xml:space="preserve"> </w:t>
      </w:r>
      <w:r>
        <w:rPr>
          <w:b/>
        </w:rPr>
        <w:t xml:space="preserve">Performance </w:t>
      </w:r>
      <w:r>
        <w:t>is</w:t>
      </w:r>
      <w:r>
        <w:rPr>
          <w:spacing w:val="-2"/>
        </w:rPr>
        <w:t xml:space="preserve"> </w:t>
      </w:r>
      <w:r>
        <w:t>a</w:t>
      </w:r>
      <w:r>
        <w:rPr>
          <w:spacing w:val="-8"/>
        </w:rPr>
        <w:t xml:space="preserve"> </w:t>
      </w:r>
      <w:r>
        <w:t>top</w:t>
      </w:r>
      <w:r>
        <w:rPr>
          <w:spacing w:val="-4"/>
        </w:rPr>
        <w:t xml:space="preserve"> </w:t>
      </w:r>
      <w:r>
        <w:t>priority;</w:t>
      </w:r>
      <w:r>
        <w:rPr>
          <w:spacing w:val="-4"/>
        </w:rPr>
        <w:t xml:space="preserve"> </w:t>
      </w:r>
      <w:r>
        <w:t>the</w:t>
      </w:r>
      <w:r>
        <w:rPr>
          <w:spacing w:val="-7"/>
        </w:rPr>
        <w:t xml:space="preserve"> </w:t>
      </w:r>
      <w:r>
        <w:t>system</w:t>
      </w:r>
      <w:r>
        <w:rPr>
          <w:spacing w:val="-2"/>
        </w:rPr>
        <w:t xml:space="preserve"> </w:t>
      </w:r>
      <w:r>
        <w:t>should</w:t>
      </w:r>
      <w:r>
        <w:rPr>
          <w:spacing w:val="-7"/>
        </w:rPr>
        <w:t xml:space="preserve"> </w:t>
      </w:r>
      <w:r>
        <w:t>process</w:t>
      </w:r>
      <w:r>
        <w:rPr>
          <w:spacing w:val="-4"/>
        </w:rPr>
        <w:t xml:space="preserve"> </w:t>
      </w:r>
      <w:r>
        <w:t>and analyze</w:t>
      </w:r>
      <w:r>
        <w:rPr>
          <w:spacing w:val="-11"/>
        </w:rPr>
        <w:t xml:space="preserve"> </w:t>
      </w:r>
      <w:r>
        <w:t>packets</w:t>
      </w:r>
      <w:r>
        <w:rPr>
          <w:spacing w:val="-11"/>
        </w:rPr>
        <w:t xml:space="preserve"> </w:t>
      </w:r>
      <w:r>
        <w:t>in</w:t>
      </w:r>
      <w:r>
        <w:rPr>
          <w:spacing w:val="-11"/>
        </w:rPr>
        <w:t xml:space="preserve"> </w:t>
      </w:r>
      <w:r>
        <w:t>real-time</w:t>
      </w:r>
      <w:r>
        <w:rPr>
          <w:spacing w:val="-11"/>
        </w:rPr>
        <w:t xml:space="preserve"> </w:t>
      </w:r>
      <w:r>
        <w:t>with</w:t>
      </w:r>
      <w:r>
        <w:rPr>
          <w:spacing w:val="-12"/>
        </w:rPr>
        <w:t xml:space="preserve"> </w:t>
      </w:r>
      <w:r>
        <w:t>detection</w:t>
      </w:r>
      <w:r>
        <w:rPr>
          <w:spacing w:val="-12"/>
        </w:rPr>
        <w:t xml:space="preserve"> </w:t>
      </w:r>
      <w:r>
        <w:t>latency</w:t>
      </w:r>
      <w:r>
        <w:rPr>
          <w:spacing w:val="-8"/>
        </w:rPr>
        <w:t xml:space="preserve"> </w:t>
      </w:r>
      <w:r>
        <w:t>under</w:t>
      </w:r>
      <w:r>
        <w:rPr>
          <w:spacing w:val="-11"/>
        </w:rPr>
        <w:t xml:space="preserve"> </w:t>
      </w:r>
      <w:r>
        <w:t>two</w:t>
      </w:r>
      <w:r>
        <w:rPr>
          <w:spacing w:val="-12"/>
        </w:rPr>
        <w:t xml:space="preserve"> </w:t>
      </w:r>
      <w:r>
        <w:t>seconds</w:t>
      </w:r>
      <w:r>
        <w:rPr>
          <w:spacing w:val="-11"/>
        </w:rPr>
        <w:t xml:space="preserve"> </w:t>
      </w:r>
      <w:r>
        <w:t>to</w:t>
      </w:r>
      <w:r>
        <w:rPr>
          <w:spacing w:val="-12"/>
        </w:rPr>
        <w:t xml:space="preserve"> </w:t>
      </w:r>
      <w:r>
        <w:t>prevent</w:t>
      </w:r>
      <w:r>
        <w:rPr>
          <w:spacing w:val="-11"/>
        </w:rPr>
        <w:t xml:space="preserve"> </w:t>
      </w:r>
      <w:r>
        <w:t>delayed</w:t>
      </w:r>
      <w:r>
        <w:rPr>
          <w:spacing w:val="-10"/>
        </w:rPr>
        <w:t xml:space="preserve"> </w:t>
      </w:r>
      <w:r>
        <w:t xml:space="preserve">threat response. The </w:t>
      </w:r>
      <w:r>
        <w:rPr>
          <w:b/>
        </w:rPr>
        <w:t xml:space="preserve">accuracy and precision of AI models </w:t>
      </w:r>
      <w:r>
        <w:t>must be high— ideally above 95% detection</w:t>
      </w:r>
      <w:r>
        <w:rPr>
          <w:spacing w:val="-7"/>
        </w:rPr>
        <w:t xml:space="preserve"> </w:t>
      </w:r>
      <w:r>
        <w:t>rate</w:t>
      </w:r>
      <w:r>
        <w:rPr>
          <w:spacing w:val="-8"/>
        </w:rPr>
        <w:t xml:space="preserve"> </w:t>
      </w:r>
      <w:r>
        <w:t>with</w:t>
      </w:r>
      <w:r>
        <w:rPr>
          <w:spacing w:val="-7"/>
        </w:rPr>
        <w:t xml:space="preserve"> </w:t>
      </w:r>
      <w:r>
        <w:t>a</w:t>
      </w:r>
      <w:r>
        <w:rPr>
          <w:spacing w:val="-8"/>
        </w:rPr>
        <w:t xml:space="preserve"> </w:t>
      </w:r>
      <w:r>
        <w:t>false</w:t>
      </w:r>
      <w:r>
        <w:rPr>
          <w:spacing w:val="-5"/>
        </w:rPr>
        <w:t xml:space="preserve"> </w:t>
      </w:r>
      <w:r>
        <w:t>positive</w:t>
      </w:r>
      <w:r>
        <w:rPr>
          <w:spacing w:val="-8"/>
        </w:rPr>
        <w:t xml:space="preserve"> </w:t>
      </w:r>
      <w:r>
        <w:t>rate</w:t>
      </w:r>
      <w:r>
        <w:rPr>
          <w:spacing w:val="-8"/>
        </w:rPr>
        <w:t xml:space="preserve"> </w:t>
      </w:r>
      <w:r>
        <w:t>below</w:t>
      </w:r>
      <w:r>
        <w:rPr>
          <w:spacing w:val="-4"/>
        </w:rPr>
        <w:t xml:space="preserve"> </w:t>
      </w:r>
      <w:r>
        <w:t>2%—to</w:t>
      </w:r>
      <w:r>
        <w:rPr>
          <w:spacing w:val="-7"/>
        </w:rPr>
        <w:t xml:space="preserve"> </w:t>
      </w:r>
      <w:r>
        <w:t>avoid</w:t>
      </w:r>
      <w:r>
        <w:rPr>
          <w:spacing w:val="-7"/>
        </w:rPr>
        <w:t xml:space="preserve"> </w:t>
      </w:r>
      <w:r>
        <w:t>alert</w:t>
      </w:r>
      <w:r>
        <w:rPr>
          <w:spacing w:val="-7"/>
        </w:rPr>
        <w:t xml:space="preserve"> </w:t>
      </w:r>
      <w:r>
        <w:t>fatigue</w:t>
      </w:r>
      <w:r>
        <w:rPr>
          <w:spacing w:val="-7"/>
        </w:rPr>
        <w:t xml:space="preserve"> </w:t>
      </w:r>
      <w:r>
        <w:t>and</w:t>
      </w:r>
      <w:r>
        <w:rPr>
          <w:spacing w:val="-7"/>
        </w:rPr>
        <w:t xml:space="preserve"> </w:t>
      </w:r>
      <w:r>
        <w:t>ensure</w:t>
      </w:r>
      <w:r>
        <w:rPr>
          <w:spacing w:val="-9"/>
        </w:rPr>
        <w:t xml:space="preserve"> </w:t>
      </w:r>
      <w:r>
        <w:t xml:space="preserve">actionable </w:t>
      </w:r>
      <w:r>
        <w:rPr>
          <w:spacing w:val="-2"/>
        </w:rPr>
        <w:t>alerts.</w:t>
      </w:r>
    </w:p>
    <w:p w14:paraId="3EFC2A08">
      <w:pPr>
        <w:pStyle w:val="9"/>
        <w:spacing w:before="271" w:line="367" w:lineRule="auto"/>
        <w:ind w:left="160" w:right="438" w:hanging="10"/>
        <w:jc w:val="both"/>
      </w:pPr>
      <w:r>
        <w:rPr>
          <w:b/>
        </w:rPr>
        <w:t>Scalability</w:t>
      </w:r>
      <w:r>
        <w:rPr>
          <w:b/>
          <w:spacing w:val="-8"/>
        </w:rPr>
        <w:t xml:space="preserve"> </w:t>
      </w:r>
      <w:r>
        <w:t>is</w:t>
      </w:r>
      <w:r>
        <w:rPr>
          <w:spacing w:val="-14"/>
        </w:rPr>
        <w:t xml:space="preserve"> </w:t>
      </w:r>
      <w:r>
        <w:t>another</w:t>
      </w:r>
      <w:r>
        <w:rPr>
          <w:spacing w:val="-13"/>
        </w:rPr>
        <w:t xml:space="preserve"> </w:t>
      </w:r>
      <w:r>
        <w:t>major</w:t>
      </w:r>
      <w:r>
        <w:rPr>
          <w:spacing w:val="-12"/>
        </w:rPr>
        <w:t xml:space="preserve"> </w:t>
      </w:r>
      <w:r>
        <w:t>requirement.</w:t>
      </w:r>
      <w:r>
        <w:rPr>
          <w:spacing w:val="-12"/>
        </w:rPr>
        <w:t xml:space="preserve"> </w:t>
      </w:r>
      <w:r>
        <w:t>The</w:t>
      </w:r>
      <w:r>
        <w:rPr>
          <w:spacing w:val="-13"/>
        </w:rPr>
        <w:t xml:space="preserve"> </w:t>
      </w:r>
      <w:r>
        <w:t>system</w:t>
      </w:r>
      <w:r>
        <w:rPr>
          <w:spacing w:val="-11"/>
        </w:rPr>
        <w:t xml:space="preserve"> </w:t>
      </w:r>
      <w:r>
        <w:t>should</w:t>
      </w:r>
      <w:r>
        <w:rPr>
          <w:spacing w:val="-12"/>
        </w:rPr>
        <w:t xml:space="preserve"> </w:t>
      </w:r>
      <w:r>
        <w:t>scale</w:t>
      </w:r>
      <w:r>
        <w:rPr>
          <w:spacing w:val="-12"/>
        </w:rPr>
        <w:t xml:space="preserve"> </w:t>
      </w:r>
      <w:r>
        <w:t>horizontally</w:t>
      </w:r>
      <w:r>
        <w:rPr>
          <w:spacing w:val="-11"/>
        </w:rPr>
        <w:t xml:space="preserve"> </w:t>
      </w:r>
      <w:r>
        <w:t>by</w:t>
      </w:r>
      <w:r>
        <w:rPr>
          <w:spacing w:val="-12"/>
        </w:rPr>
        <w:t xml:space="preserve"> </w:t>
      </w:r>
      <w:r>
        <w:t>adding</w:t>
      </w:r>
      <w:r>
        <w:rPr>
          <w:spacing w:val="-12"/>
        </w:rPr>
        <w:t xml:space="preserve"> </w:t>
      </w:r>
      <w:r>
        <w:t>more sensors or compute nodes, allowing it to monitor large, high-throughput networks without degrading</w:t>
      </w:r>
      <w:r>
        <w:rPr>
          <w:spacing w:val="-11"/>
        </w:rPr>
        <w:t xml:space="preserve"> </w:t>
      </w:r>
      <w:r>
        <w:t>performance.</w:t>
      </w:r>
      <w:r>
        <w:rPr>
          <w:spacing w:val="-10"/>
        </w:rPr>
        <w:t xml:space="preserve"> </w:t>
      </w:r>
      <w:r>
        <w:t>This</w:t>
      </w:r>
      <w:r>
        <w:rPr>
          <w:spacing w:val="-11"/>
        </w:rPr>
        <w:t xml:space="preserve"> </w:t>
      </w:r>
      <w:r>
        <w:t>includes</w:t>
      </w:r>
      <w:r>
        <w:rPr>
          <w:spacing w:val="-11"/>
        </w:rPr>
        <w:t xml:space="preserve"> </w:t>
      </w:r>
      <w:r>
        <w:t>support</w:t>
      </w:r>
      <w:r>
        <w:rPr>
          <w:spacing w:val="-13"/>
        </w:rPr>
        <w:t xml:space="preserve"> </w:t>
      </w:r>
      <w:r>
        <w:t>for</w:t>
      </w:r>
      <w:r>
        <w:rPr>
          <w:spacing w:val="-13"/>
        </w:rPr>
        <w:t xml:space="preserve"> </w:t>
      </w:r>
      <w:r>
        <w:t>cloud-based</w:t>
      </w:r>
      <w:r>
        <w:rPr>
          <w:spacing w:val="-12"/>
        </w:rPr>
        <w:t xml:space="preserve"> </w:t>
      </w:r>
      <w:r>
        <w:t>deployments</w:t>
      </w:r>
      <w:r>
        <w:rPr>
          <w:spacing w:val="-8"/>
        </w:rPr>
        <w:t xml:space="preserve"> </w:t>
      </w:r>
      <w:r>
        <w:t>or</w:t>
      </w:r>
      <w:r>
        <w:rPr>
          <w:spacing w:val="-14"/>
        </w:rPr>
        <w:t xml:space="preserve"> </w:t>
      </w:r>
      <w:r>
        <w:t>edge</w:t>
      </w:r>
      <w:r>
        <w:rPr>
          <w:spacing w:val="-13"/>
        </w:rPr>
        <w:t xml:space="preserve"> </w:t>
      </w:r>
      <w:r>
        <w:t>processing for</w:t>
      </w:r>
      <w:r>
        <w:rPr>
          <w:spacing w:val="-6"/>
        </w:rPr>
        <w:t xml:space="preserve"> </w:t>
      </w:r>
      <w:r>
        <w:t>IoT</w:t>
      </w:r>
      <w:r>
        <w:rPr>
          <w:spacing w:val="-8"/>
        </w:rPr>
        <w:t xml:space="preserve"> </w:t>
      </w:r>
      <w:r>
        <w:t>devices.</w:t>
      </w:r>
      <w:r>
        <w:rPr>
          <w:spacing w:val="-4"/>
        </w:rPr>
        <w:t xml:space="preserve"> </w:t>
      </w:r>
      <w:r>
        <w:rPr>
          <w:b/>
        </w:rPr>
        <w:t xml:space="preserve">Reliability </w:t>
      </w:r>
      <w:r>
        <w:t>and</w:t>
      </w:r>
      <w:r>
        <w:rPr>
          <w:spacing w:val="-5"/>
        </w:rPr>
        <w:t xml:space="preserve"> </w:t>
      </w:r>
      <w:r>
        <w:rPr>
          <w:b/>
        </w:rPr>
        <w:t>fault</w:t>
      </w:r>
      <w:r>
        <w:rPr>
          <w:b/>
          <w:spacing w:val="-1"/>
        </w:rPr>
        <w:t xml:space="preserve"> </w:t>
      </w:r>
      <w:r>
        <w:rPr>
          <w:b/>
        </w:rPr>
        <w:t xml:space="preserve">tolerance </w:t>
      </w:r>
      <w:r>
        <w:t>are</w:t>
      </w:r>
      <w:r>
        <w:rPr>
          <w:spacing w:val="-8"/>
        </w:rPr>
        <w:t xml:space="preserve"> </w:t>
      </w:r>
      <w:r>
        <w:t>also</w:t>
      </w:r>
      <w:r>
        <w:rPr>
          <w:spacing w:val="-4"/>
        </w:rPr>
        <w:t xml:space="preserve"> </w:t>
      </w:r>
      <w:r>
        <w:t>critical;</w:t>
      </w:r>
      <w:r>
        <w:rPr>
          <w:spacing w:val="-4"/>
        </w:rPr>
        <w:t xml:space="preserve"> </w:t>
      </w:r>
      <w:r>
        <w:t>the</w:t>
      </w:r>
      <w:r>
        <w:rPr>
          <w:spacing w:val="-5"/>
        </w:rPr>
        <w:t xml:space="preserve"> </w:t>
      </w:r>
      <w:r>
        <w:t>system</w:t>
      </w:r>
      <w:r>
        <w:rPr>
          <w:spacing w:val="-4"/>
        </w:rPr>
        <w:t xml:space="preserve"> </w:t>
      </w:r>
      <w:r>
        <w:t>should</w:t>
      </w:r>
      <w:r>
        <w:rPr>
          <w:spacing w:val="-5"/>
        </w:rPr>
        <w:t xml:space="preserve"> </w:t>
      </w:r>
      <w:r>
        <w:t>have</w:t>
      </w:r>
      <w:r>
        <w:rPr>
          <w:spacing w:val="-8"/>
        </w:rPr>
        <w:t xml:space="preserve"> </w:t>
      </w:r>
      <w:r>
        <w:t xml:space="preserve">built-in mechanisms for crash recovery, such as auto-restart services and backup of configuration files and models. The system should ensure </w:t>
      </w:r>
      <w:r>
        <w:rPr>
          <w:b/>
        </w:rPr>
        <w:t>99.9% uptime</w:t>
      </w:r>
      <w:r>
        <w:t xml:space="preserve">, especially in mission-critical </w:t>
      </w:r>
      <w:r>
        <w:rPr>
          <w:spacing w:val="-2"/>
        </w:rPr>
        <w:t>environments.</w:t>
      </w:r>
    </w:p>
    <w:p w14:paraId="38437FBB">
      <w:pPr>
        <w:pStyle w:val="9"/>
        <w:spacing w:before="265" w:line="367" w:lineRule="auto"/>
        <w:ind w:left="160" w:right="438" w:hanging="10"/>
        <w:jc w:val="both"/>
      </w:pPr>
      <w:r>
        <w:t xml:space="preserve">Security requirements include </w:t>
      </w:r>
      <w:r>
        <w:rPr>
          <w:b/>
        </w:rPr>
        <w:t>data confidentiality, integrity, and access control</w:t>
      </w:r>
      <w:r>
        <w:t>. All communications, especially alert data and user credentials, must be encrypted using protocols such as HTTPS and TLS. User authentication must involve strong password policies and optionally</w:t>
      </w:r>
      <w:r>
        <w:rPr>
          <w:spacing w:val="-10"/>
        </w:rPr>
        <w:t xml:space="preserve"> </w:t>
      </w:r>
      <w:r>
        <w:t>multi-factor</w:t>
      </w:r>
      <w:r>
        <w:rPr>
          <w:spacing w:val="-10"/>
        </w:rPr>
        <w:t xml:space="preserve"> </w:t>
      </w:r>
      <w:r>
        <w:t>authentication</w:t>
      </w:r>
      <w:r>
        <w:rPr>
          <w:spacing w:val="-10"/>
        </w:rPr>
        <w:t xml:space="preserve"> </w:t>
      </w:r>
      <w:r>
        <w:t>(MFA).</w:t>
      </w:r>
      <w:r>
        <w:rPr>
          <w:spacing w:val="-8"/>
        </w:rPr>
        <w:t xml:space="preserve"> </w:t>
      </w:r>
      <w:r>
        <w:rPr>
          <w:b/>
        </w:rPr>
        <w:t>Audit</w:t>
      </w:r>
      <w:r>
        <w:rPr>
          <w:b/>
          <w:spacing w:val="-6"/>
        </w:rPr>
        <w:t xml:space="preserve"> </w:t>
      </w:r>
      <w:r>
        <w:rPr>
          <w:b/>
        </w:rPr>
        <w:t>trails</w:t>
      </w:r>
      <w:r>
        <w:rPr>
          <w:b/>
          <w:spacing w:val="-3"/>
        </w:rPr>
        <w:t xml:space="preserve"> </w:t>
      </w:r>
      <w:r>
        <w:rPr>
          <w:b/>
        </w:rPr>
        <w:t>and</w:t>
      </w:r>
      <w:r>
        <w:rPr>
          <w:b/>
          <w:spacing w:val="-2"/>
        </w:rPr>
        <w:t xml:space="preserve"> </w:t>
      </w:r>
      <w:r>
        <w:rPr>
          <w:b/>
        </w:rPr>
        <w:t>logs</w:t>
      </w:r>
      <w:r>
        <w:rPr>
          <w:b/>
          <w:spacing w:val="-2"/>
        </w:rPr>
        <w:t xml:space="preserve"> </w:t>
      </w:r>
      <w:r>
        <w:t>must</w:t>
      </w:r>
      <w:r>
        <w:rPr>
          <w:spacing w:val="-12"/>
        </w:rPr>
        <w:t xml:space="preserve"> </w:t>
      </w:r>
      <w:r>
        <w:t>be</w:t>
      </w:r>
      <w:r>
        <w:rPr>
          <w:spacing w:val="-12"/>
        </w:rPr>
        <w:t xml:space="preserve"> </w:t>
      </w:r>
      <w:r>
        <w:t>tamper-proof</w:t>
      </w:r>
      <w:r>
        <w:rPr>
          <w:spacing w:val="-9"/>
        </w:rPr>
        <w:t xml:space="preserve"> </w:t>
      </w:r>
      <w:r>
        <w:t>and stored</w:t>
      </w:r>
      <w:r>
        <w:rPr>
          <w:spacing w:val="-15"/>
        </w:rPr>
        <w:t xml:space="preserve"> </w:t>
      </w:r>
      <w:r>
        <w:t>in</w:t>
      </w:r>
      <w:r>
        <w:rPr>
          <w:spacing w:val="-15"/>
        </w:rPr>
        <w:t xml:space="preserve"> </w:t>
      </w:r>
      <w:r>
        <w:t>secure</w:t>
      </w:r>
      <w:r>
        <w:rPr>
          <w:spacing w:val="-15"/>
        </w:rPr>
        <w:t xml:space="preserve"> </w:t>
      </w:r>
      <w:r>
        <w:t>databases.</w:t>
      </w:r>
      <w:r>
        <w:rPr>
          <w:spacing w:val="-15"/>
        </w:rPr>
        <w:t xml:space="preserve"> </w:t>
      </w:r>
      <w:r>
        <w:t>The</w:t>
      </w:r>
      <w:r>
        <w:rPr>
          <w:spacing w:val="-15"/>
        </w:rPr>
        <w:t xml:space="preserve"> </w:t>
      </w:r>
      <w:r>
        <w:t>system</w:t>
      </w:r>
      <w:r>
        <w:rPr>
          <w:spacing w:val="-15"/>
        </w:rPr>
        <w:t xml:space="preserve"> </w:t>
      </w:r>
      <w:r>
        <w:t>must</w:t>
      </w:r>
      <w:r>
        <w:rPr>
          <w:spacing w:val="-15"/>
        </w:rPr>
        <w:t xml:space="preserve"> </w:t>
      </w:r>
      <w:r>
        <w:t>also</w:t>
      </w:r>
      <w:r>
        <w:rPr>
          <w:spacing w:val="-15"/>
        </w:rPr>
        <w:t xml:space="preserve"> </w:t>
      </w:r>
      <w:r>
        <w:t>be</w:t>
      </w:r>
      <w:r>
        <w:rPr>
          <w:spacing w:val="-15"/>
        </w:rPr>
        <w:t xml:space="preserve"> </w:t>
      </w:r>
      <w:r>
        <w:rPr>
          <w:b/>
        </w:rPr>
        <w:t>maintainable</w:t>
      </w:r>
      <w:r>
        <w:rPr>
          <w:b/>
          <w:spacing w:val="-15"/>
        </w:rPr>
        <w:t xml:space="preserve"> </w:t>
      </w:r>
      <w:r>
        <w:rPr>
          <w:b/>
        </w:rPr>
        <w:t>and</w:t>
      </w:r>
      <w:r>
        <w:rPr>
          <w:b/>
          <w:spacing w:val="-12"/>
        </w:rPr>
        <w:t xml:space="preserve"> </w:t>
      </w:r>
      <w:r>
        <w:rPr>
          <w:b/>
        </w:rPr>
        <w:t>modular</w:t>
      </w:r>
      <w:r>
        <w:t>,</w:t>
      </w:r>
      <w:r>
        <w:rPr>
          <w:spacing w:val="-14"/>
        </w:rPr>
        <w:t xml:space="preserve"> </w:t>
      </w:r>
      <w:r>
        <w:t>allowing</w:t>
      </w:r>
      <w:r>
        <w:rPr>
          <w:spacing w:val="-15"/>
        </w:rPr>
        <w:t xml:space="preserve"> </w:t>
      </w:r>
      <w:r>
        <w:t>easy updates to detection models, UI components, and backend APIs without affecting overall operation.</w:t>
      </w:r>
      <w:r>
        <w:rPr>
          <w:spacing w:val="-9"/>
        </w:rPr>
        <w:t xml:space="preserve"> </w:t>
      </w:r>
      <w:r>
        <w:t>This</w:t>
      </w:r>
      <w:r>
        <w:rPr>
          <w:spacing w:val="-7"/>
        </w:rPr>
        <w:t xml:space="preserve"> </w:t>
      </w:r>
      <w:r>
        <w:t>modularity</w:t>
      </w:r>
      <w:r>
        <w:rPr>
          <w:spacing w:val="-6"/>
        </w:rPr>
        <w:t xml:space="preserve"> </w:t>
      </w:r>
      <w:r>
        <w:t>also</w:t>
      </w:r>
      <w:r>
        <w:rPr>
          <w:spacing w:val="-7"/>
        </w:rPr>
        <w:t xml:space="preserve"> </w:t>
      </w:r>
      <w:r>
        <w:t>supports</w:t>
      </w:r>
      <w:r>
        <w:rPr>
          <w:spacing w:val="-5"/>
        </w:rPr>
        <w:t xml:space="preserve"> </w:t>
      </w:r>
      <w:r>
        <w:rPr>
          <w:b/>
        </w:rPr>
        <w:t>extensibility</w:t>
      </w:r>
      <w:r>
        <w:t>,</w:t>
      </w:r>
      <w:r>
        <w:rPr>
          <w:spacing w:val="-7"/>
        </w:rPr>
        <w:t xml:space="preserve"> </w:t>
      </w:r>
      <w:r>
        <w:t>enabling</w:t>
      </w:r>
      <w:r>
        <w:rPr>
          <w:spacing w:val="-4"/>
        </w:rPr>
        <w:t xml:space="preserve"> </w:t>
      </w:r>
      <w:r>
        <w:t>future</w:t>
      </w:r>
      <w:r>
        <w:rPr>
          <w:spacing w:val="-5"/>
        </w:rPr>
        <w:t xml:space="preserve"> </w:t>
      </w:r>
      <w:r>
        <w:t>integration</w:t>
      </w:r>
      <w:r>
        <w:rPr>
          <w:spacing w:val="-6"/>
        </w:rPr>
        <w:t xml:space="preserve"> </w:t>
      </w:r>
      <w:r>
        <w:t>of</w:t>
      </w:r>
      <w:r>
        <w:rPr>
          <w:spacing w:val="-6"/>
        </w:rPr>
        <w:t xml:space="preserve"> </w:t>
      </w:r>
      <w:r>
        <w:t>newer</w:t>
      </w:r>
      <w:r>
        <w:rPr>
          <w:spacing w:val="-10"/>
        </w:rPr>
        <w:t xml:space="preserve"> </w:t>
      </w:r>
      <w:r>
        <w:t>AI models, threat intelligence feeds, or advanced response mechanisms.</w:t>
      </w:r>
    </w:p>
    <w:p w14:paraId="40728F8F">
      <w:pPr>
        <w:pStyle w:val="9"/>
        <w:spacing w:before="271" w:line="367" w:lineRule="auto"/>
        <w:ind w:left="160" w:right="439" w:hanging="10"/>
        <w:jc w:val="both"/>
      </w:pPr>
      <w:r>
        <w:rPr>
          <w:b/>
        </w:rPr>
        <w:t>Interoperability</w:t>
      </w:r>
      <w:r>
        <w:rPr>
          <w:b/>
          <w:spacing w:val="-3"/>
        </w:rPr>
        <w:t xml:space="preserve"> </w:t>
      </w:r>
      <w:r>
        <w:t>is</w:t>
      </w:r>
      <w:r>
        <w:rPr>
          <w:spacing w:val="-10"/>
        </w:rPr>
        <w:t xml:space="preserve"> </w:t>
      </w:r>
      <w:r>
        <w:t>another</w:t>
      </w:r>
      <w:r>
        <w:rPr>
          <w:spacing w:val="-12"/>
        </w:rPr>
        <w:t xml:space="preserve"> </w:t>
      </w:r>
      <w:r>
        <w:t>critical</w:t>
      </w:r>
      <w:r>
        <w:rPr>
          <w:spacing w:val="-10"/>
        </w:rPr>
        <w:t xml:space="preserve"> </w:t>
      </w:r>
      <w:r>
        <w:t>aspect;</w:t>
      </w:r>
      <w:r>
        <w:rPr>
          <w:spacing w:val="-9"/>
        </w:rPr>
        <w:t xml:space="preserve"> </w:t>
      </w:r>
      <w:r>
        <w:t>the</w:t>
      </w:r>
      <w:r>
        <w:rPr>
          <w:spacing w:val="-8"/>
        </w:rPr>
        <w:t xml:space="preserve"> </w:t>
      </w:r>
      <w:r>
        <w:t>IDS</w:t>
      </w:r>
      <w:r>
        <w:rPr>
          <w:spacing w:val="-10"/>
        </w:rPr>
        <w:t xml:space="preserve"> </w:t>
      </w:r>
      <w:r>
        <w:t>should</w:t>
      </w:r>
      <w:r>
        <w:rPr>
          <w:spacing w:val="-12"/>
        </w:rPr>
        <w:t xml:space="preserve"> </w:t>
      </w:r>
      <w:r>
        <w:t>be</w:t>
      </w:r>
      <w:r>
        <w:rPr>
          <w:spacing w:val="-12"/>
        </w:rPr>
        <w:t xml:space="preserve"> </w:t>
      </w:r>
      <w:r>
        <w:t>compatible</w:t>
      </w:r>
      <w:r>
        <w:rPr>
          <w:spacing w:val="-11"/>
        </w:rPr>
        <w:t xml:space="preserve"> </w:t>
      </w:r>
      <w:r>
        <w:t>with</w:t>
      </w:r>
      <w:r>
        <w:rPr>
          <w:spacing w:val="-10"/>
        </w:rPr>
        <w:t xml:space="preserve"> </w:t>
      </w:r>
      <w:r>
        <w:t>existing</w:t>
      </w:r>
      <w:r>
        <w:rPr>
          <w:spacing w:val="-10"/>
        </w:rPr>
        <w:t xml:space="preserve"> </w:t>
      </w:r>
      <w:r>
        <w:t>security infrastructure like firewalls (e.g., pfSense), antivirus software, and log analysis tools (e.g., Splunk</w:t>
      </w:r>
      <w:r>
        <w:rPr>
          <w:spacing w:val="-15"/>
        </w:rPr>
        <w:t xml:space="preserve"> </w:t>
      </w:r>
      <w:r>
        <w:t>or</w:t>
      </w:r>
      <w:r>
        <w:rPr>
          <w:spacing w:val="-15"/>
        </w:rPr>
        <w:t xml:space="preserve"> </w:t>
      </w:r>
      <w:r>
        <w:t>Elastic</w:t>
      </w:r>
      <w:r>
        <w:rPr>
          <w:spacing w:val="-15"/>
        </w:rPr>
        <w:t xml:space="preserve"> </w:t>
      </w:r>
      <w:r>
        <w:t>Stack).</w:t>
      </w:r>
      <w:r>
        <w:rPr>
          <w:spacing w:val="-15"/>
        </w:rPr>
        <w:t xml:space="preserve"> </w:t>
      </w:r>
      <w:r>
        <w:t>It</w:t>
      </w:r>
      <w:r>
        <w:rPr>
          <w:spacing w:val="-15"/>
        </w:rPr>
        <w:t xml:space="preserve"> </w:t>
      </w:r>
      <w:r>
        <w:t>should</w:t>
      </w:r>
      <w:r>
        <w:rPr>
          <w:spacing w:val="-15"/>
        </w:rPr>
        <w:t xml:space="preserve"> </w:t>
      </w:r>
      <w:r>
        <w:t>also</w:t>
      </w:r>
      <w:r>
        <w:rPr>
          <w:spacing w:val="-15"/>
        </w:rPr>
        <w:t xml:space="preserve"> </w:t>
      </w:r>
      <w:r>
        <w:t>be</w:t>
      </w:r>
      <w:r>
        <w:rPr>
          <w:spacing w:val="-15"/>
        </w:rPr>
        <w:t xml:space="preserve"> </w:t>
      </w:r>
      <w:r>
        <w:rPr>
          <w:b/>
        </w:rPr>
        <w:t>compliant</w:t>
      </w:r>
      <w:r>
        <w:rPr>
          <w:b/>
          <w:spacing w:val="-15"/>
        </w:rPr>
        <w:t xml:space="preserve"> </w:t>
      </w:r>
      <w:r>
        <w:rPr>
          <w:b/>
        </w:rPr>
        <w:t>with</w:t>
      </w:r>
      <w:r>
        <w:rPr>
          <w:b/>
          <w:spacing w:val="-15"/>
        </w:rPr>
        <w:t xml:space="preserve"> </w:t>
      </w:r>
      <w:r>
        <w:rPr>
          <w:b/>
        </w:rPr>
        <w:t>security</w:t>
      </w:r>
      <w:r>
        <w:rPr>
          <w:b/>
          <w:spacing w:val="-15"/>
        </w:rPr>
        <w:t xml:space="preserve"> </w:t>
      </w:r>
      <w:r>
        <w:rPr>
          <w:b/>
        </w:rPr>
        <w:t>standards</w:t>
      </w:r>
      <w:r>
        <w:rPr>
          <w:b/>
          <w:spacing w:val="-15"/>
        </w:rPr>
        <w:t xml:space="preserve"> </w:t>
      </w:r>
      <w:r>
        <w:rPr>
          <w:b/>
        </w:rPr>
        <w:t>and</w:t>
      </w:r>
      <w:r>
        <w:rPr>
          <w:b/>
          <w:spacing w:val="-15"/>
        </w:rPr>
        <w:t xml:space="preserve"> </w:t>
      </w:r>
      <w:r>
        <w:rPr>
          <w:b/>
        </w:rPr>
        <w:t xml:space="preserve">regulations </w:t>
      </w:r>
      <w:r>
        <w:t xml:space="preserve">such as ISO/IEC 27001, NIST, or GDPR if personal or sensitive data is processed. The </w:t>
      </w:r>
      <w:r>
        <w:rPr>
          <w:b/>
        </w:rPr>
        <w:t xml:space="preserve">usability </w:t>
      </w:r>
      <w:r>
        <w:t>of the system must not be overlooked—the user interface should be intuitive and informative,</w:t>
      </w:r>
      <w:r>
        <w:rPr>
          <w:spacing w:val="39"/>
        </w:rPr>
        <w:t xml:space="preserve"> </w:t>
      </w:r>
      <w:r>
        <w:t>with</w:t>
      </w:r>
      <w:r>
        <w:rPr>
          <w:spacing w:val="40"/>
        </w:rPr>
        <w:t xml:space="preserve"> </w:t>
      </w:r>
      <w:r>
        <w:t>clear</w:t>
      </w:r>
      <w:r>
        <w:rPr>
          <w:spacing w:val="40"/>
        </w:rPr>
        <w:t xml:space="preserve"> </w:t>
      </w:r>
      <w:r>
        <w:t>visualizations,</w:t>
      </w:r>
      <w:r>
        <w:rPr>
          <w:spacing w:val="40"/>
        </w:rPr>
        <w:t xml:space="preserve"> </w:t>
      </w:r>
      <w:r>
        <w:t>threat</w:t>
      </w:r>
      <w:r>
        <w:rPr>
          <w:spacing w:val="40"/>
        </w:rPr>
        <w:t xml:space="preserve"> </w:t>
      </w:r>
      <w:r>
        <w:t>classifications,</w:t>
      </w:r>
      <w:r>
        <w:rPr>
          <w:spacing w:val="40"/>
        </w:rPr>
        <w:t xml:space="preserve"> </w:t>
      </w:r>
      <w:r>
        <w:t>and</w:t>
      </w:r>
      <w:r>
        <w:rPr>
          <w:spacing w:val="40"/>
        </w:rPr>
        <w:t xml:space="preserve"> </w:t>
      </w:r>
      <w:r>
        <w:t>user</w:t>
      </w:r>
      <w:r>
        <w:rPr>
          <w:spacing w:val="40"/>
        </w:rPr>
        <w:t xml:space="preserve"> </w:t>
      </w:r>
      <w:r>
        <w:t>instructions.</w:t>
      </w:r>
      <w:r>
        <w:rPr>
          <w:spacing w:val="40"/>
        </w:rPr>
        <w:t xml:space="preserve"> </w:t>
      </w:r>
      <w:r>
        <w:t>Finally,</w:t>
      </w:r>
    </w:p>
    <w:p w14:paraId="07459167">
      <w:pPr>
        <w:pStyle w:val="9"/>
        <w:spacing w:after="0" w:line="367" w:lineRule="auto"/>
        <w:jc w:val="both"/>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69A1C6DF">
      <w:pPr>
        <w:pStyle w:val="9"/>
        <w:spacing w:before="79" w:line="367" w:lineRule="auto"/>
        <w:ind w:left="160" w:right="64"/>
      </w:pPr>
      <w:r>
        <w:rPr>
          <w:b/>
        </w:rPr>
        <w:t>portability</w:t>
      </w:r>
      <w:r>
        <w:rPr>
          <w:b/>
          <w:spacing w:val="-3"/>
        </w:rPr>
        <w:t xml:space="preserve"> </w:t>
      </w:r>
      <w:r>
        <w:t>ensures</w:t>
      </w:r>
      <w:r>
        <w:rPr>
          <w:spacing w:val="-3"/>
        </w:rPr>
        <w:t xml:space="preserve"> </w:t>
      </w:r>
      <w:r>
        <w:t>the</w:t>
      </w:r>
      <w:r>
        <w:rPr>
          <w:spacing w:val="-3"/>
        </w:rPr>
        <w:t xml:space="preserve"> </w:t>
      </w:r>
      <w:r>
        <w:t>system</w:t>
      </w:r>
      <w:r>
        <w:rPr>
          <w:spacing w:val="-3"/>
        </w:rPr>
        <w:t xml:space="preserve"> </w:t>
      </w:r>
      <w:r>
        <w:t>can</w:t>
      </w:r>
      <w:r>
        <w:rPr>
          <w:spacing w:val="-3"/>
        </w:rPr>
        <w:t xml:space="preserve"> </w:t>
      </w:r>
      <w:r>
        <w:t>run</w:t>
      </w:r>
      <w:r>
        <w:rPr>
          <w:spacing w:val="-4"/>
        </w:rPr>
        <w:t xml:space="preserve"> </w:t>
      </w:r>
      <w:r>
        <w:t>on</w:t>
      </w:r>
      <w:r>
        <w:rPr>
          <w:spacing w:val="-3"/>
        </w:rPr>
        <w:t xml:space="preserve"> </w:t>
      </w:r>
      <w:r>
        <w:t>various</w:t>
      </w:r>
      <w:r>
        <w:rPr>
          <w:spacing w:val="-3"/>
        </w:rPr>
        <w:t xml:space="preserve"> </w:t>
      </w:r>
      <w:r>
        <w:t>platforms</w:t>
      </w:r>
      <w:r>
        <w:rPr>
          <w:spacing w:val="-3"/>
        </w:rPr>
        <w:t xml:space="preserve"> </w:t>
      </w:r>
      <w:r>
        <w:t>(Windows,</w:t>
      </w:r>
      <w:r>
        <w:rPr>
          <w:spacing w:val="-3"/>
        </w:rPr>
        <w:t xml:space="preserve"> </w:t>
      </w:r>
      <w:r>
        <w:t>Linux,</w:t>
      </w:r>
      <w:r>
        <w:rPr>
          <w:spacing w:val="-3"/>
        </w:rPr>
        <w:t xml:space="preserve"> </w:t>
      </w:r>
      <w:r>
        <w:t>cloud</w:t>
      </w:r>
      <w:r>
        <w:rPr>
          <w:spacing w:val="-3"/>
        </w:rPr>
        <w:t xml:space="preserve"> </w:t>
      </w:r>
      <w:r>
        <w:t>VMs, Docker containers), making it adaptable for diverse deployment environments.</w:t>
      </w:r>
    </w:p>
    <w:p w14:paraId="1CBB8170">
      <w:pPr>
        <w:pStyle w:val="9"/>
        <w:spacing w:after="0" w:line="367" w:lineRule="auto"/>
        <w:sectPr>
          <w:pgSz w:w="11920" w:h="16850"/>
          <w:pgMar w:top="13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1D73A4CE">
      <w:pPr>
        <w:pStyle w:val="9"/>
        <w:rPr>
          <w:sz w:val="40"/>
        </w:rPr>
      </w:pPr>
      <w:r>
        <w:rPr>
          <w:sz w:val="40"/>
        </w:rPr>
        <mc:AlternateContent>
          <mc:Choice Requires="wps">
            <w:drawing>
              <wp:anchor distT="0" distB="0" distL="0" distR="0" simplePos="0" relativeHeight="251665408"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13" name="Graphic 13"/>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587.5pt;margin-top:24.35pt;height:743.15pt;width:0.7pt;mso-position-horizontal-relative:page;mso-position-vertical-relative:page;z-index:251665408;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wf&#10;V33dAAAADQEAAA8AAAAAAAAAAQAgAAAAIgAAAGRycy9kb3ducmV2LnhtbFBLAQIUABQAAAAIAIdO&#10;4kCkPYmMHgIAANsEAAAOAAAAAAAAAAEAIAAAACwBAABkcnMvZTJvRG9jLnhtbFBLBQYAAAAABgAG&#10;AFkBAAC8BQAAAAA=&#10;" path="m8635,0l0,0,0,9438005,8635,9438005,8635,0xe">
                <v:fill on="t" focussize="0,0"/>
                <v:stroke on="f"/>
                <v:imagedata o:title=""/>
                <o:lock v:ext="edit" aspectratio="f"/>
                <v:textbox inset="0mm,0mm,0mm,0mm"/>
              </v:shape>
            </w:pict>
          </mc:Fallback>
        </mc:AlternateContent>
      </w:r>
    </w:p>
    <w:p w14:paraId="351BDFDE">
      <w:pPr>
        <w:pStyle w:val="9"/>
        <w:rPr>
          <w:sz w:val="40"/>
        </w:rPr>
      </w:pPr>
    </w:p>
    <w:p w14:paraId="5EF337CA">
      <w:pPr>
        <w:pStyle w:val="9"/>
        <w:spacing w:before="218"/>
        <w:rPr>
          <w:sz w:val="40"/>
        </w:rPr>
      </w:pPr>
    </w:p>
    <w:p w14:paraId="596556B9">
      <w:pPr>
        <w:pStyle w:val="2"/>
        <w:numPr>
          <w:ilvl w:val="0"/>
          <w:numId w:val="2"/>
        </w:numPr>
        <w:tabs>
          <w:tab w:val="left" w:pos="541"/>
        </w:tabs>
        <w:spacing w:before="1" w:after="0" w:line="240" w:lineRule="auto"/>
        <w:ind w:left="541" w:right="0" w:hanging="390"/>
        <w:jc w:val="left"/>
        <w:rPr>
          <w:color w:val="2D5294"/>
        </w:rPr>
      </w:pPr>
      <w:r>
        <w:rPr>
          <w:color w:val="2D5294"/>
          <w:spacing w:val="-2"/>
        </w:rPr>
        <w:t>PROJECT</w:t>
      </w:r>
      <w:r>
        <w:rPr>
          <w:color w:val="2D5294"/>
          <w:spacing w:val="-12"/>
        </w:rPr>
        <w:t xml:space="preserve"> </w:t>
      </w:r>
      <w:r>
        <w:rPr>
          <w:color w:val="2D5294"/>
          <w:spacing w:val="-2"/>
        </w:rPr>
        <w:t>DESIGN</w:t>
      </w:r>
    </w:p>
    <w:p w14:paraId="6795E53F">
      <w:pPr>
        <w:pStyle w:val="9"/>
        <w:spacing w:before="162"/>
        <w:rPr>
          <w:rFonts w:ascii="Calibri Light"/>
          <w:sz w:val="40"/>
        </w:rPr>
      </w:pPr>
    </w:p>
    <w:p w14:paraId="6D8A11B5">
      <w:pPr>
        <w:pStyle w:val="3"/>
        <w:numPr>
          <w:ilvl w:val="1"/>
          <w:numId w:val="2"/>
        </w:numPr>
        <w:tabs>
          <w:tab w:val="left" w:pos="620"/>
        </w:tabs>
        <w:spacing w:before="0" w:after="0" w:line="240" w:lineRule="auto"/>
        <w:ind w:left="620" w:right="0" w:hanging="469"/>
        <w:jc w:val="left"/>
        <w:rPr>
          <w:color w:val="2D5294"/>
        </w:rPr>
      </w:pPr>
      <w:r>
        <w:rPr>
          <w:color w:val="2D5294"/>
        </w:rPr>
        <w:t>Data</w:t>
      </w:r>
      <w:r>
        <w:rPr>
          <w:color w:val="2D5294"/>
          <w:spacing w:val="-18"/>
        </w:rPr>
        <w:t xml:space="preserve"> </w:t>
      </w:r>
      <w:r>
        <w:rPr>
          <w:color w:val="2D5294"/>
        </w:rPr>
        <w:t>Flow</w:t>
      </w:r>
      <w:r>
        <w:rPr>
          <w:color w:val="2D5294"/>
          <w:spacing w:val="-17"/>
        </w:rPr>
        <w:t xml:space="preserve"> </w:t>
      </w:r>
      <w:r>
        <w:rPr>
          <w:color w:val="2D5294"/>
        </w:rPr>
        <w:t>Diagrams</w:t>
      </w:r>
      <w:r>
        <w:rPr>
          <w:color w:val="2D5294"/>
          <w:spacing w:val="-14"/>
        </w:rPr>
        <w:t xml:space="preserve"> </w:t>
      </w:r>
      <w:r>
        <w:rPr>
          <w:color w:val="2D5294"/>
        </w:rPr>
        <w:t>&amp;</w:t>
      </w:r>
      <w:r>
        <w:rPr>
          <w:color w:val="2D5294"/>
          <w:spacing w:val="-18"/>
        </w:rPr>
        <w:t xml:space="preserve"> </w:t>
      </w:r>
      <w:r>
        <w:rPr>
          <w:color w:val="2D5294"/>
        </w:rPr>
        <w:t>User</w:t>
      </w:r>
      <w:r>
        <w:rPr>
          <w:color w:val="2D5294"/>
          <w:spacing w:val="-15"/>
        </w:rPr>
        <w:t xml:space="preserve"> </w:t>
      </w:r>
      <w:r>
        <w:rPr>
          <w:color w:val="2D5294"/>
          <w:spacing w:val="-2"/>
        </w:rPr>
        <w:t>Stories</w:t>
      </w:r>
    </w:p>
    <w:p w14:paraId="2C8E7F4E">
      <w:pPr>
        <w:pStyle w:val="9"/>
        <w:spacing w:before="202"/>
        <w:rPr>
          <w:rFonts w:ascii="Calibri Light"/>
          <w:sz w:val="32"/>
        </w:rPr>
      </w:pPr>
    </w:p>
    <w:p w14:paraId="25560075">
      <w:pPr>
        <w:pStyle w:val="9"/>
        <w:spacing w:line="367" w:lineRule="auto"/>
        <w:ind w:left="160" w:right="442" w:hanging="10"/>
        <w:jc w:val="both"/>
      </w:pPr>
      <w:r>
        <w:t>A</w:t>
      </w:r>
      <w:r>
        <w:rPr>
          <w:spacing w:val="-1"/>
        </w:rPr>
        <w:t xml:space="preserve"> </w:t>
      </w:r>
      <w:r>
        <w:rPr>
          <w:b/>
        </w:rPr>
        <w:t xml:space="preserve">Data Flow Diagram (DFD) </w:t>
      </w:r>
      <w:r>
        <w:t>represents the flow of information within a system. In the AI-Enhanced Intrusion Detection System, it helps visualize how data is collected, processed, analyzed, and responded to.</w:t>
      </w:r>
    </w:p>
    <w:p w14:paraId="7A347F0F">
      <w:pPr>
        <w:pStyle w:val="6"/>
        <w:spacing w:before="275"/>
      </w:pPr>
      <w:r>
        <w:t>Level</w:t>
      </w:r>
      <w:r>
        <w:rPr>
          <w:spacing w:val="-4"/>
        </w:rPr>
        <w:t xml:space="preserve"> </w:t>
      </w:r>
      <w:r>
        <w:t>0</w:t>
      </w:r>
      <w:r>
        <w:rPr>
          <w:spacing w:val="-4"/>
        </w:rPr>
        <w:t xml:space="preserve"> </w:t>
      </w:r>
      <w:r>
        <w:t>DFD</w:t>
      </w:r>
      <w:r>
        <w:rPr>
          <w:spacing w:val="-4"/>
        </w:rPr>
        <w:t xml:space="preserve"> </w:t>
      </w:r>
      <w:r>
        <w:t>(Context</w:t>
      </w:r>
      <w:r>
        <w:rPr>
          <w:spacing w:val="-1"/>
        </w:rPr>
        <w:t xml:space="preserve"> </w:t>
      </w:r>
      <w:r>
        <w:rPr>
          <w:spacing w:val="-2"/>
        </w:rPr>
        <w:t>Level):</w:t>
      </w:r>
    </w:p>
    <w:p w14:paraId="1F9C7EF6">
      <w:pPr>
        <w:pStyle w:val="9"/>
        <w:spacing w:before="132"/>
        <w:ind w:left="151"/>
      </w:pPr>
      <w:r>
        <w:t>This</w:t>
      </w:r>
      <w:r>
        <w:rPr>
          <w:spacing w:val="-6"/>
        </w:rPr>
        <w:t xml:space="preserve"> </w:t>
      </w:r>
      <w:r>
        <w:t>level</w:t>
      </w:r>
      <w:r>
        <w:rPr>
          <w:spacing w:val="-1"/>
        </w:rPr>
        <w:t xml:space="preserve"> </w:t>
      </w:r>
      <w:r>
        <w:t>shows</w:t>
      </w:r>
      <w:r>
        <w:rPr>
          <w:spacing w:val="-4"/>
        </w:rPr>
        <w:t xml:space="preserve"> </w:t>
      </w:r>
      <w:r>
        <w:t>the</w:t>
      </w:r>
      <w:r>
        <w:rPr>
          <w:spacing w:val="-4"/>
        </w:rPr>
        <w:t xml:space="preserve"> </w:t>
      </w:r>
      <w:r>
        <w:t>system</w:t>
      </w:r>
      <w:r>
        <w:rPr>
          <w:spacing w:val="-1"/>
        </w:rPr>
        <w:t xml:space="preserve"> </w:t>
      </w:r>
      <w:r>
        <w:t>as</w:t>
      </w:r>
      <w:r>
        <w:rPr>
          <w:spacing w:val="-4"/>
        </w:rPr>
        <w:t xml:space="preserve"> </w:t>
      </w:r>
      <w:r>
        <w:t>a</w:t>
      </w:r>
      <w:r>
        <w:rPr>
          <w:spacing w:val="-7"/>
        </w:rPr>
        <w:t xml:space="preserve"> </w:t>
      </w:r>
      <w:r>
        <w:t>single</w:t>
      </w:r>
      <w:r>
        <w:rPr>
          <w:spacing w:val="-5"/>
        </w:rPr>
        <w:t xml:space="preserve"> </w:t>
      </w:r>
      <w:r>
        <w:t>process, interacting</w:t>
      </w:r>
      <w:r>
        <w:rPr>
          <w:spacing w:val="-3"/>
        </w:rPr>
        <w:t xml:space="preserve"> </w:t>
      </w:r>
      <w:r>
        <w:t>with</w:t>
      </w:r>
      <w:r>
        <w:rPr>
          <w:spacing w:val="-1"/>
        </w:rPr>
        <w:t xml:space="preserve"> </w:t>
      </w:r>
      <w:r>
        <w:t xml:space="preserve">external </w:t>
      </w:r>
      <w:r>
        <w:rPr>
          <w:spacing w:val="-2"/>
        </w:rPr>
        <w:t>entities:</w:t>
      </w:r>
    </w:p>
    <w:p w14:paraId="5A55E1F2">
      <w:pPr>
        <w:pStyle w:val="9"/>
        <w:spacing w:before="187"/>
      </w:pPr>
    </w:p>
    <w:p w14:paraId="56388D04">
      <w:pPr>
        <w:pStyle w:val="11"/>
        <w:numPr>
          <w:ilvl w:val="2"/>
          <w:numId w:val="2"/>
        </w:numPr>
        <w:tabs>
          <w:tab w:val="left" w:pos="885"/>
        </w:tabs>
        <w:spacing w:before="0" w:after="0" w:line="240" w:lineRule="auto"/>
        <w:ind w:left="885" w:right="0" w:hanging="360"/>
        <w:jc w:val="left"/>
        <w:rPr>
          <w:sz w:val="24"/>
        </w:rPr>
      </w:pPr>
      <w:r>
        <w:rPr>
          <w:sz w:val="24"/>
        </w:rPr>
        <w:t>Network</w:t>
      </w:r>
      <w:r>
        <w:rPr>
          <w:spacing w:val="-17"/>
          <w:sz w:val="24"/>
        </w:rPr>
        <w:t xml:space="preserve"> </w:t>
      </w:r>
      <w:r>
        <w:rPr>
          <w:sz w:val="24"/>
        </w:rPr>
        <w:t>Traffic</w:t>
      </w:r>
      <w:r>
        <w:rPr>
          <w:spacing w:val="-7"/>
          <w:sz w:val="24"/>
        </w:rPr>
        <w:t xml:space="preserve"> </w:t>
      </w:r>
      <w:r>
        <w:rPr>
          <w:sz w:val="24"/>
        </w:rPr>
        <w:t>→ IDS</w:t>
      </w:r>
      <w:r>
        <w:rPr>
          <w:spacing w:val="-1"/>
          <w:sz w:val="24"/>
        </w:rPr>
        <w:t xml:space="preserve"> </w:t>
      </w:r>
      <w:r>
        <w:rPr>
          <w:sz w:val="24"/>
        </w:rPr>
        <w:t>System</w:t>
      </w:r>
      <w:r>
        <w:rPr>
          <w:spacing w:val="-3"/>
          <w:sz w:val="24"/>
        </w:rPr>
        <w:t xml:space="preserve"> </w:t>
      </w:r>
      <w:r>
        <w:rPr>
          <w:sz w:val="24"/>
        </w:rPr>
        <w:t>→</w:t>
      </w:r>
      <w:r>
        <w:rPr>
          <w:spacing w:val="-15"/>
          <w:sz w:val="24"/>
        </w:rPr>
        <w:t xml:space="preserve"> </w:t>
      </w:r>
      <w:r>
        <w:rPr>
          <w:sz w:val="24"/>
        </w:rPr>
        <w:t>Administrator</w:t>
      </w:r>
      <w:r>
        <w:rPr>
          <w:spacing w:val="-4"/>
          <w:sz w:val="24"/>
        </w:rPr>
        <w:t xml:space="preserve"> </w:t>
      </w:r>
      <w:r>
        <w:rPr>
          <w:sz w:val="24"/>
        </w:rPr>
        <w:t>(via</w:t>
      </w:r>
      <w:r>
        <w:rPr>
          <w:spacing w:val="-5"/>
          <w:sz w:val="24"/>
        </w:rPr>
        <w:t xml:space="preserve"> </w:t>
      </w:r>
      <w:r>
        <w:rPr>
          <w:spacing w:val="-2"/>
          <w:sz w:val="24"/>
        </w:rPr>
        <w:t>alerts)</w:t>
      </w:r>
    </w:p>
    <w:p w14:paraId="05A7AF64">
      <w:pPr>
        <w:pStyle w:val="9"/>
        <w:spacing w:before="144"/>
      </w:pPr>
    </w:p>
    <w:p w14:paraId="15E3F22C">
      <w:pPr>
        <w:pStyle w:val="6"/>
      </w:pPr>
      <w:r>
        <w:t>Level</w:t>
      </w:r>
      <w:r>
        <w:rPr>
          <w:spacing w:val="-3"/>
        </w:rPr>
        <w:t xml:space="preserve"> </w:t>
      </w:r>
      <w:r>
        <w:t>1</w:t>
      </w:r>
      <w:r>
        <w:rPr>
          <w:spacing w:val="-1"/>
        </w:rPr>
        <w:t xml:space="preserve"> </w:t>
      </w:r>
      <w:r>
        <w:rPr>
          <w:spacing w:val="-4"/>
        </w:rPr>
        <w:t>DFD:</w:t>
      </w:r>
    </w:p>
    <w:p w14:paraId="48C8DD06">
      <w:pPr>
        <w:pStyle w:val="9"/>
        <w:spacing w:before="132"/>
        <w:ind w:left="151"/>
      </w:pPr>
      <w:r>
        <w:t>This</w:t>
      </w:r>
      <w:r>
        <w:rPr>
          <w:spacing w:val="-3"/>
        </w:rPr>
        <w:t xml:space="preserve"> </w:t>
      </w:r>
      <w:r>
        <w:t>expands</w:t>
      </w:r>
      <w:r>
        <w:rPr>
          <w:spacing w:val="-4"/>
        </w:rPr>
        <w:t xml:space="preserve"> </w:t>
      </w:r>
      <w:r>
        <w:t>the</w:t>
      </w:r>
      <w:r>
        <w:rPr>
          <w:spacing w:val="-3"/>
        </w:rPr>
        <w:t xml:space="preserve"> </w:t>
      </w:r>
      <w:r>
        <w:t>system</w:t>
      </w:r>
      <w:r>
        <w:rPr>
          <w:spacing w:val="-3"/>
        </w:rPr>
        <w:t xml:space="preserve"> </w:t>
      </w:r>
      <w:r>
        <w:t xml:space="preserve">into </w:t>
      </w:r>
      <w:r>
        <w:rPr>
          <w:spacing w:val="-2"/>
        </w:rPr>
        <w:t>components:</w:t>
      </w:r>
    </w:p>
    <w:p w14:paraId="083BACCF">
      <w:pPr>
        <w:pStyle w:val="9"/>
        <w:spacing w:before="142"/>
      </w:pPr>
    </w:p>
    <w:p w14:paraId="61B959B5">
      <w:pPr>
        <w:pStyle w:val="11"/>
        <w:numPr>
          <w:ilvl w:val="2"/>
          <w:numId w:val="2"/>
        </w:numPr>
        <w:tabs>
          <w:tab w:val="left" w:pos="885"/>
        </w:tabs>
        <w:spacing w:before="0" w:after="0" w:line="240" w:lineRule="auto"/>
        <w:ind w:left="885" w:right="0" w:hanging="360"/>
        <w:jc w:val="left"/>
        <w:rPr>
          <w:sz w:val="24"/>
        </w:rPr>
      </w:pPr>
      <w:r>
        <w:rPr>
          <w:b/>
          <w:sz w:val="24"/>
        </w:rPr>
        <w:t>Input:</w:t>
      </w:r>
      <w:r>
        <w:rPr>
          <w:b/>
          <w:spacing w:val="-8"/>
          <w:sz w:val="24"/>
        </w:rPr>
        <w:t xml:space="preserve"> </w:t>
      </w:r>
      <w:r>
        <w:rPr>
          <w:sz w:val="24"/>
        </w:rPr>
        <w:t>Packet</w:t>
      </w:r>
      <w:r>
        <w:rPr>
          <w:spacing w:val="-2"/>
          <w:sz w:val="24"/>
        </w:rPr>
        <w:t xml:space="preserve"> </w:t>
      </w:r>
      <w:r>
        <w:rPr>
          <w:sz w:val="24"/>
        </w:rPr>
        <w:t>Sniffer</w:t>
      </w:r>
      <w:r>
        <w:rPr>
          <w:spacing w:val="-8"/>
          <w:sz w:val="24"/>
        </w:rPr>
        <w:t xml:space="preserve"> </w:t>
      </w:r>
      <w:r>
        <w:rPr>
          <w:sz w:val="24"/>
        </w:rPr>
        <w:t>collects</w:t>
      </w:r>
      <w:r>
        <w:rPr>
          <w:spacing w:val="-3"/>
          <w:sz w:val="24"/>
        </w:rPr>
        <w:t xml:space="preserve"> </w:t>
      </w:r>
      <w:r>
        <w:rPr>
          <w:sz w:val="24"/>
        </w:rPr>
        <w:t>network</w:t>
      </w:r>
      <w:r>
        <w:rPr>
          <w:spacing w:val="-4"/>
          <w:sz w:val="24"/>
        </w:rPr>
        <w:t xml:space="preserve"> data.</w:t>
      </w:r>
    </w:p>
    <w:p w14:paraId="5AB82171">
      <w:pPr>
        <w:pStyle w:val="11"/>
        <w:numPr>
          <w:ilvl w:val="2"/>
          <w:numId w:val="2"/>
        </w:numPr>
        <w:tabs>
          <w:tab w:val="left" w:pos="885"/>
        </w:tabs>
        <w:spacing w:before="137" w:after="0" w:line="240" w:lineRule="auto"/>
        <w:ind w:left="885" w:right="0" w:hanging="360"/>
        <w:jc w:val="left"/>
        <w:rPr>
          <w:sz w:val="24"/>
        </w:rPr>
      </w:pPr>
      <w:r>
        <w:rPr>
          <w:b/>
          <w:sz w:val="24"/>
        </w:rPr>
        <w:t>Process</w:t>
      </w:r>
      <w:r>
        <w:rPr>
          <w:b/>
          <w:spacing w:val="-9"/>
          <w:sz w:val="24"/>
        </w:rPr>
        <w:t xml:space="preserve"> </w:t>
      </w:r>
      <w:r>
        <w:rPr>
          <w:b/>
          <w:sz w:val="24"/>
        </w:rPr>
        <w:t>1:</w:t>
      </w:r>
      <w:r>
        <w:rPr>
          <w:b/>
          <w:spacing w:val="-6"/>
          <w:sz w:val="24"/>
        </w:rPr>
        <w:t xml:space="preserve"> </w:t>
      </w:r>
      <w:r>
        <w:rPr>
          <w:sz w:val="24"/>
        </w:rPr>
        <w:t>Preprocessing</w:t>
      </w:r>
      <w:r>
        <w:rPr>
          <w:spacing w:val="2"/>
          <w:sz w:val="24"/>
        </w:rPr>
        <w:t xml:space="preserve"> </w:t>
      </w:r>
      <w:r>
        <w:rPr>
          <w:sz w:val="24"/>
        </w:rPr>
        <w:t>Module</w:t>
      </w:r>
      <w:r>
        <w:rPr>
          <w:spacing w:val="-6"/>
          <w:sz w:val="24"/>
        </w:rPr>
        <w:t xml:space="preserve"> </w:t>
      </w:r>
      <w:r>
        <w:rPr>
          <w:sz w:val="24"/>
        </w:rPr>
        <w:t>cleans</w:t>
      </w:r>
      <w:r>
        <w:rPr>
          <w:spacing w:val="-6"/>
          <w:sz w:val="24"/>
        </w:rPr>
        <w:t xml:space="preserve"> </w:t>
      </w:r>
      <w:r>
        <w:rPr>
          <w:sz w:val="24"/>
        </w:rPr>
        <w:t>and</w:t>
      </w:r>
      <w:r>
        <w:rPr>
          <w:spacing w:val="-2"/>
          <w:sz w:val="24"/>
        </w:rPr>
        <w:t xml:space="preserve"> </w:t>
      </w:r>
      <w:r>
        <w:rPr>
          <w:sz w:val="24"/>
        </w:rPr>
        <w:t>extracts</w:t>
      </w:r>
      <w:r>
        <w:rPr>
          <w:spacing w:val="-3"/>
          <w:sz w:val="24"/>
        </w:rPr>
        <w:t xml:space="preserve"> </w:t>
      </w:r>
      <w:r>
        <w:rPr>
          <w:spacing w:val="-2"/>
          <w:sz w:val="24"/>
        </w:rPr>
        <w:t>features.</w:t>
      </w:r>
    </w:p>
    <w:p w14:paraId="2CDC0034">
      <w:pPr>
        <w:pStyle w:val="11"/>
        <w:numPr>
          <w:ilvl w:val="2"/>
          <w:numId w:val="2"/>
        </w:numPr>
        <w:tabs>
          <w:tab w:val="left" w:pos="885"/>
        </w:tabs>
        <w:spacing w:before="139" w:after="0" w:line="240" w:lineRule="auto"/>
        <w:ind w:left="885" w:right="0" w:hanging="360"/>
        <w:jc w:val="left"/>
        <w:rPr>
          <w:sz w:val="24"/>
        </w:rPr>
      </w:pPr>
      <w:r>
        <w:rPr>
          <w:b/>
          <w:sz w:val="24"/>
        </w:rPr>
        <w:t>Process</w:t>
      </w:r>
      <w:r>
        <w:rPr>
          <w:b/>
          <w:spacing w:val="-10"/>
          <w:sz w:val="24"/>
        </w:rPr>
        <w:t xml:space="preserve"> </w:t>
      </w:r>
      <w:r>
        <w:rPr>
          <w:b/>
          <w:sz w:val="24"/>
        </w:rPr>
        <w:t>2:</w:t>
      </w:r>
      <w:r>
        <w:rPr>
          <w:b/>
          <w:spacing w:val="-16"/>
          <w:sz w:val="24"/>
        </w:rPr>
        <w:t xml:space="preserve"> </w:t>
      </w:r>
      <w:r>
        <w:rPr>
          <w:sz w:val="24"/>
        </w:rPr>
        <w:t>AI</w:t>
      </w:r>
      <w:r>
        <w:rPr>
          <w:spacing w:val="-4"/>
          <w:sz w:val="24"/>
        </w:rPr>
        <w:t xml:space="preserve"> </w:t>
      </w:r>
      <w:r>
        <w:rPr>
          <w:sz w:val="24"/>
        </w:rPr>
        <w:t>Detection</w:t>
      </w:r>
      <w:r>
        <w:rPr>
          <w:spacing w:val="-1"/>
          <w:sz w:val="24"/>
        </w:rPr>
        <w:t xml:space="preserve"> </w:t>
      </w:r>
      <w:r>
        <w:rPr>
          <w:sz w:val="24"/>
        </w:rPr>
        <w:t>Engine</w:t>
      </w:r>
      <w:r>
        <w:rPr>
          <w:spacing w:val="-5"/>
          <w:sz w:val="24"/>
        </w:rPr>
        <w:t xml:space="preserve"> </w:t>
      </w:r>
      <w:r>
        <w:rPr>
          <w:sz w:val="24"/>
        </w:rPr>
        <w:t>analyzes</w:t>
      </w:r>
      <w:r>
        <w:rPr>
          <w:spacing w:val="-3"/>
          <w:sz w:val="24"/>
        </w:rPr>
        <w:t xml:space="preserve"> </w:t>
      </w:r>
      <w:r>
        <w:rPr>
          <w:sz w:val="24"/>
        </w:rPr>
        <w:t>traffic</w:t>
      </w:r>
      <w:r>
        <w:rPr>
          <w:spacing w:val="-4"/>
          <w:sz w:val="24"/>
        </w:rPr>
        <w:t xml:space="preserve"> </w:t>
      </w:r>
      <w:r>
        <w:rPr>
          <w:sz w:val="24"/>
        </w:rPr>
        <w:t>(ML/DL</w:t>
      </w:r>
      <w:r>
        <w:rPr>
          <w:spacing w:val="-13"/>
          <w:sz w:val="24"/>
        </w:rPr>
        <w:t xml:space="preserve"> </w:t>
      </w:r>
      <w:r>
        <w:rPr>
          <w:spacing w:val="-2"/>
          <w:sz w:val="24"/>
        </w:rPr>
        <w:t>models).</w:t>
      </w:r>
    </w:p>
    <w:p w14:paraId="10899C44">
      <w:pPr>
        <w:pStyle w:val="11"/>
        <w:numPr>
          <w:ilvl w:val="2"/>
          <w:numId w:val="2"/>
        </w:numPr>
        <w:tabs>
          <w:tab w:val="left" w:pos="885"/>
        </w:tabs>
        <w:spacing w:before="135" w:after="0" w:line="240" w:lineRule="auto"/>
        <w:ind w:left="885" w:right="0" w:hanging="360"/>
        <w:jc w:val="left"/>
        <w:rPr>
          <w:sz w:val="24"/>
        </w:rPr>
      </w:pPr>
      <w:r>
        <w:rPr>
          <w:b/>
          <w:sz w:val="24"/>
        </w:rPr>
        <w:t>Process</w:t>
      </w:r>
      <w:r>
        <w:rPr>
          <w:b/>
          <w:spacing w:val="-6"/>
          <w:sz w:val="24"/>
        </w:rPr>
        <w:t xml:space="preserve"> </w:t>
      </w:r>
      <w:r>
        <w:rPr>
          <w:b/>
          <w:sz w:val="24"/>
        </w:rPr>
        <w:t>3:</w:t>
      </w:r>
      <w:r>
        <w:rPr>
          <w:b/>
          <w:spacing w:val="-4"/>
          <w:sz w:val="24"/>
        </w:rPr>
        <w:t xml:space="preserve"> </w:t>
      </w:r>
      <w:r>
        <w:rPr>
          <w:sz w:val="24"/>
        </w:rPr>
        <w:t>Response</w:t>
      </w:r>
      <w:r>
        <w:rPr>
          <w:spacing w:val="-4"/>
          <w:sz w:val="24"/>
        </w:rPr>
        <w:t xml:space="preserve"> </w:t>
      </w:r>
      <w:r>
        <w:rPr>
          <w:sz w:val="24"/>
        </w:rPr>
        <w:t>System</w:t>
      </w:r>
      <w:r>
        <w:rPr>
          <w:spacing w:val="-3"/>
          <w:sz w:val="24"/>
        </w:rPr>
        <w:t xml:space="preserve"> </w:t>
      </w:r>
      <w:r>
        <w:rPr>
          <w:sz w:val="24"/>
        </w:rPr>
        <w:t>triggers</w:t>
      </w:r>
      <w:r>
        <w:rPr>
          <w:spacing w:val="-4"/>
          <w:sz w:val="24"/>
        </w:rPr>
        <w:t xml:space="preserve"> </w:t>
      </w:r>
      <w:r>
        <w:rPr>
          <w:sz w:val="24"/>
        </w:rPr>
        <w:t>alerts</w:t>
      </w:r>
      <w:r>
        <w:rPr>
          <w:spacing w:val="-3"/>
          <w:sz w:val="24"/>
        </w:rPr>
        <w:t xml:space="preserve"> </w:t>
      </w:r>
      <w:r>
        <w:rPr>
          <w:sz w:val="24"/>
        </w:rPr>
        <w:t>and</w:t>
      </w:r>
      <w:r>
        <w:rPr>
          <w:spacing w:val="-4"/>
          <w:sz w:val="24"/>
        </w:rPr>
        <w:t xml:space="preserve"> </w:t>
      </w:r>
      <w:r>
        <w:rPr>
          <w:sz w:val="24"/>
        </w:rPr>
        <w:t>stores</w:t>
      </w:r>
      <w:r>
        <w:rPr>
          <w:spacing w:val="-3"/>
          <w:sz w:val="24"/>
        </w:rPr>
        <w:t xml:space="preserve"> </w:t>
      </w:r>
      <w:r>
        <w:rPr>
          <w:spacing w:val="-2"/>
          <w:sz w:val="24"/>
        </w:rPr>
        <w:t>logs.</w:t>
      </w:r>
    </w:p>
    <w:p w14:paraId="57D55431">
      <w:pPr>
        <w:pStyle w:val="11"/>
        <w:numPr>
          <w:ilvl w:val="2"/>
          <w:numId w:val="2"/>
        </w:numPr>
        <w:tabs>
          <w:tab w:val="left" w:pos="885"/>
        </w:tabs>
        <w:spacing w:before="139" w:after="0" w:line="240" w:lineRule="auto"/>
        <w:ind w:left="885" w:right="0" w:hanging="360"/>
        <w:jc w:val="left"/>
        <w:rPr>
          <w:sz w:val="24"/>
        </w:rPr>
      </w:pPr>
      <w:r>
        <w:rPr>
          <w:b/>
          <w:sz w:val="24"/>
        </w:rPr>
        <w:t>Output:</w:t>
      </w:r>
      <w:r>
        <w:rPr>
          <w:b/>
          <w:spacing w:val="-23"/>
          <w:sz w:val="24"/>
        </w:rPr>
        <w:t xml:space="preserve"> </w:t>
      </w:r>
      <w:r>
        <w:rPr>
          <w:sz w:val="24"/>
        </w:rPr>
        <w:t>Alert</w:t>
      </w:r>
      <w:r>
        <w:rPr>
          <w:spacing w:val="-4"/>
          <w:sz w:val="24"/>
        </w:rPr>
        <w:t xml:space="preserve"> </w:t>
      </w:r>
      <w:r>
        <w:rPr>
          <w:sz w:val="24"/>
        </w:rPr>
        <w:t>sent to</w:t>
      </w:r>
      <w:r>
        <w:rPr>
          <w:spacing w:val="-15"/>
          <w:sz w:val="24"/>
        </w:rPr>
        <w:t xml:space="preserve"> </w:t>
      </w:r>
      <w:r>
        <w:rPr>
          <w:sz w:val="24"/>
        </w:rPr>
        <w:t>Administrator; log saved</w:t>
      </w:r>
      <w:r>
        <w:rPr>
          <w:spacing w:val="-1"/>
          <w:sz w:val="24"/>
        </w:rPr>
        <w:t xml:space="preserve"> </w:t>
      </w:r>
      <w:r>
        <w:rPr>
          <w:sz w:val="24"/>
        </w:rPr>
        <w:t>in</w:t>
      </w:r>
      <w:r>
        <w:rPr>
          <w:spacing w:val="-2"/>
          <w:sz w:val="24"/>
        </w:rPr>
        <w:t xml:space="preserve"> database.</w:t>
      </w:r>
    </w:p>
    <w:p w14:paraId="25B59656">
      <w:pPr>
        <w:pStyle w:val="9"/>
        <w:spacing w:before="144"/>
      </w:pPr>
    </w:p>
    <w:p w14:paraId="481828FA">
      <w:pPr>
        <w:pStyle w:val="6"/>
      </w:pPr>
      <w:r>
        <w:t>User</w:t>
      </w:r>
      <w:r>
        <w:rPr>
          <w:spacing w:val="-11"/>
        </w:rPr>
        <w:t xml:space="preserve"> </w:t>
      </w:r>
      <w:r>
        <w:rPr>
          <w:spacing w:val="-2"/>
        </w:rPr>
        <w:t>Stories:</w:t>
      </w:r>
    </w:p>
    <w:p w14:paraId="5019B7DC">
      <w:pPr>
        <w:pStyle w:val="9"/>
        <w:spacing w:before="140"/>
        <w:rPr>
          <w:b/>
        </w:rPr>
      </w:pPr>
    </w:p>
    <w:p w14:paraId="7B1B9A6E">
      <w:pPr>
        <w:pStyle w:val="11"/>
        <w:numPr>
          <w:ilvl w:val="0"/>
          <w:numId w:val="4"/>
        </w:numPr>
        <w:tabs>
          <w:tab w:val="left" w:pos="871"/>
        </w:tabs>
        <w:spacing w:before="0" w:after="0" w:line="360" w:lineRule="auto"/>
        <w:ind w:left="871" w:right="750" w:hanging="360"/>
        <w:jc w:val="left"/>
        <w:rPr>
          <w:i/>
          <w:sz w:val="24"/>
        </w:rPr>
      </w:pPr>
      <w:r>
        <w:rPr>
          <w:i/>
          <w:sz w:val="24"/>
        </w:rPr>
        <w:t>As</w:t>
      </w:r>
      <w:r>
        <w:rPr>
          <w:i/>
          <w:spacing w:val="-9"/>
          <w:sz w:val="24"/>
        </w:rPr>
        <w:t xml:space="preserve"> </w:t>
      </w:r>
      <w:r>
        <w:rPr>
          <w:i/>
          <w:sz w:val="24"/>
        </w:rPr>
        <w:t>a</w:t>
      </w:r>
      <w:r>
        <w:rPr>
          <w:i/>
          <w:spacing w:val="-7"/>
          <w:sz w:val="24"/>
        </w:rPr>
        <w:t xml:space="preserve"> </w:t>
      </w:r>
      <w:r>
        <w:rPr>
          <w:i/>
          <w:sz w:val="24"/>
        </w:rPr>
        <w:t>security</w:t>
      </w:r>
      <w:r>
        <w:rPr>
          <w:i/>
          <w:spacing w:val="-7"/>
          <w:sz w:val="24"/>
        </w:rPr>
        <w:t xml:space="preserve"> </w:t>
      </w:r>
      <w:r>
        <w:rPr>
          <w:i/>
          <w:sz w:val="24"/>
        </w:rPr>
        <w:t>analyst,</w:t>
      </w:r>
      <w:r>
        <w:rPr>
          <w:i/>
          <w:spacing w:val="-7"/>
          <w:sz w:val="24"/>
        </w:rPr>
        <w:t xml:space="preserve"> </w:t>
      </w:r>
      <w:r>
        <w:rPr>
          <w:i/>
          <w:sz w:val="24"/>
        </w:rPr>
        <w:t>I</w:t>
      </w:r>
      <w:r>
        <w:rPr>
          <w:i/>
          <w:spacing w:val="-8"/>
          <w:sz w:val="24"/>
        </w:rPr>
        <w:t xml:space="preserve"> </w:t>
      </w:r>
      <w:r>
        <w:rPr>
          <w:i/>
          <w:sz w:val="24"/>
        </w:rPr>
        <w:t>want</w:t>
      </w:r>
      <w:r>
        <w:rPr>
          <w:i/>
          <w:spacing w:val="-7"/>
          <w:sz w:val="24"/>
        </w:rPr>
        <w:t xml:space="preserve"> </w:t>
      </w:r>
      <w:r>
        <w:rPr>
          <w:i/>
          <w:sz w:val="24"/>
        </w:rPr>
        <w:t>to</w:t>
      </w:r>
      <w:r>
        <w:rPr>
          <w:i/>
          <w:spacing w:val="-7"/>
          <w:sz w:val="24"/>
        </w:rPr>
        <w:t xml:space="preserve"> </w:t>
      </w:r>
      <w:r>
        <w:rPr>
          <w:i/>
          <w:sz w:val="24"/>
        </w:rPr>
        <w:t>receive</w:t>
      </w:r>
      <w:r>
        <w:rPr>
          <w:i/>
          <w:spacing w:val="-8"/>
          <w:sz w:val="24"/>
        </w:rPr>
        <w:t xml:space="preserve"> </w:t>
      </w:r>
      <w:r>
        <w:rPr>
          <w:i/>
          <w:sz w:val="24"/>
        </w:rPr>
        <w:t>real-time</w:t>
      </w:r>
      <w:r>
        <w:rPr>
          <w:i/>
          <w:spacing w:val="-10"/>
          <w:sz w:val="24"/>
        </w:rPr>
        <w:t xml:space="preserve"> </w:t>
      </w:r>
      <w:r>
        <w:rPr>
          <w:i/>
          <w:sz w:val="24"/>
        </w:rPr>
        <w:t>alerts</w:t>
      </w:r>
      <w:r>
        <w:rPr>
          <w:i/>
          <w:spacing w:val="-9"/>
          <w:sz w:val="24"/>
        </w:rPr>
        <w:t xml:space="preserve"> </w:t>
      </w:r>
      <w:r>
        <w:rPr>
          <w:i/>
          <w:sz w:val="24"/>
        </w:rPr>
        <w:t>when</w:t>
      </w:r>
      <w:r>
        <w:rPr>
          <w:i/>
          <w:spacing w:val="-6"/>
          <w:sz w:val="24"/>
        </w:rPr>
        <w:t xml:space="preserve"> </w:t>
      </w:r>
      <w:r>
        <w:rPr>
          <w:i/>
          <w:sz w:val="24"/>
        </w:rPr>
        <w:t>intrusions</w:t>
      </w:r>
      <w:r>
        <w:rPr>
          <w:i/>
          <w:spacing w:val="-9"/>
          <w:sz w:val="24"/>
        </w:rPr>
        <w:t xml:space="preserve"> </w:t>
      </w:r>
      <w:r>
        <w:rPr>
          <w:i/>
          <w:sz w:val="24"/>
        </w:rPr>
        <w:t>are</w:t>
      </w:r>
      <w:r>
        <w:rPr>
          <w:i/>
          <w:spacing w:val="-8"/>
          <w:sz w:val="24"/>
        </w:rPr>
        <w:t xml:space="preserve"> </w:t>
      </w:r>
      <w:r>
        <w:rPr>
          <w:i/>
          <w:sz w:val="24"/>
        </w:rPr>
        <w:t>detected so that I can react quickly.</w:t>
      </w:r>
    </w:p>
    <w:p w14:paraId="5E4DB159">
      <w:pPr>
        <w:pStyle w:val="11"/>
        <w:numPr>
          <w:ilvl w:val="0"/>
          <w:numId w:val="4"/>
        </w:numPr>
        <w:tabs>
          <w:tab w:val="left" w:pos="871"/>
        </w:tabs>
        <w:spacing w:before="0" w:after="0" w:line="360" w:lineRule="auto"/>
        <w:ind w:left="871" w:right="1317" w:hanging="360"/>
        <w:jc w:val="left"/>
        <w:rPr>
          <w:i/>
          <w:sz w:val="24"/>
        </w:rPr>
      </w:pPr>
      <w:r>
        <w:rPr>
          <w:i/>
          <w:sz w:val="24"/>
        </w:rPr>
        <w:t>As</w:t>
      </w:r>
      <w:r>
        <w:rPr>
          <w:i/>
          <w:spacing w:val="-7"/>
          <w:sz w:val="24"/>
        </w:rPr>
        <w:t xml:space="preserve"> </w:t>
      </w:r>
      <w:r>
        <w:rPr>
          <w:i/>
          <w:sz w:val="24"/>
        </w:rPr>
        <w:t>a</w:t>
      </w:r>
      <w:r>
        <w:rPr>
          <w:i/>
          <w:spacing w:val="-5"/>
          <w:sz w:val="24"/>
        </w:rPr>
        <w:t xml:space="preserve"> </w:t>
      </w:r>
      <w:r>
        <w:rPr>
          <w:i/>
          <w:sz w:val="24"/>
        </w:rPr>
        <w:t>system</w:t>
      </w:r>
      <w:r>
        <w:rPr>
          <w:i/>
          <w:spacing w:val="-8"/>
          <w:sz w:val="24"/>
        </w:rPr>
        <w:t xml:space="preserve"> </w:t>
      </w:r>
      <w:r>
        <w:rPr>
          <w:i/>
          <w:sz w:val="24"/>
        </w:rPr>
        <w:t>admin,</w:t>
      </w:r>
      <w:r>
        <w:rPr>
          <w:i/>
          <w:spacing w:val="-4"/>
          <w:sz w:val="24"/>
        </w:rPr>
        <w:t xml:space="preserve"> </w:t>
      </w:r>
      <w:r>
        <w:rPr>
          <w:i/>
          <w:sz w:val="24"/>
        </w:rPr>
        <w:t>I</w:t>
      </w:r>
      <w:r>
        <w:rPr>
          <w:i/>
          <w:spacing w:val="-8"/>
          <w:sz w:val="24"/>
        </w:rPr>
        <w:t xml:space="preserve"> </w:t>
      </w:r>
      <w:r>
        <w:rPr>
          <w:i/>
          <w:sz w:val="24"/>
        </w:rPr>
        <w:t>want</w:t>
      </w:r>
      <w:r>
        <w:rPr>
          <w:i/>
          <w:spacing w:val="-4"/>
          <w:sz w:val="24"/>
        </w:rPr>
        <w:t xml:space="preserve"> </w:t>
      </w:r>
      <w:r>
        <w:rPr>
          <w:i/>
          <w:sz w:val="24"/>
        </w:rPr>
        <w:t>access</w:t>
      </w:r>
      <w:r>
        <w:rPr>
          <w:i/>
          <w:spacing w:val="-7"/>
          <w:sz w:val="24"/>
        </w:rPr>
        <w:t xml:space="preserve"> </w:t>
      </w:r>
      <w:r>
        <w:rPr>
          <w:i/>
          <w:sz w:val="24"/>
        </w:rPr>
        <w:t>to</w:t>
      </w:r>
      <w:r>
        <w:rPr>
          <w:i/>
          <w:spacing w:val="-4"/>
          <w:sz w:val="24"/>
        </w:rPr>
        <w:t xml:space="preserve"> </w:t>
      </w:r>
      <w:r>
        <w:rPr>
          <w:i/>
          <w:sz w:val="24"/>
        </w:rPr>
        <w:t>a</w:t>
      </w:r>
      <w:r>
        <w:rPr>
          <w:i/>
          <w:spacing w:val="-5"/>
          <w:sz w:val="24"/>
        </w:rPr>
        <w:t xml:space="preserve"> </w:t>
      </w:r>
      <w:r>
        <w:rPr>
          <w:i/>
          <w:sz w:val="24"/>
        </w:rPr>
        <w:t>dashboard</w:t>
      </w:r>
      <w:r>
        <w:rPr>
          <w:i/>
          <w:spacing w:val="-4"/>
          <w:sz w:val="24"/>
        </w:rPr>
        <w:t xml:space="preserve"> </w:t>
      </w:r>
      <w:r>
        <w:rPr>
          <w:i/>
          <w:sz w:val="24"/>
        </w:rPr>
        <w:t>that</w:t>
      </w:r>
      <w:r>
        <w:rPr>
          <w:i/>
          <w:spacing w:val="-4"/>
          <w:sz w:val="24"/>
        </w:rPr>
        <w:t xml:space="preserve"> </w:t>
      </w:r>
      <w:r>
        <w:rPr>
          <w:i/>
          <w:sz w:val="24"/>
        </w:rPr>
        <w:t>shows</w:t>
      </w:r>
      <w:r>
        <w:rPr>
          <w:i/>
          <w:spacing w:val="-6"/>
          <w:sz w:val="24"/>
        </w:rPr>
        <w:t xml:space="preserve"> </w:t>
      </w:r>
      <w:r>
        <w:rPr>
          <w:i/>
          <w:sz w:val="24"/>
        </w:rPr>
        <w:t>detailed</w:t>
      </w:r>
      <w:r>
        <w:rPr>
          <w:i/>
          <w:spacing w:val="-5"/>
          <w:sz w:val="24"/>
        </w:rPr>
        <w:t xml:space="preserve"> </w:t>
      </w:r>
      <w:r>
        <w:rPr>
          <w:i/>
          <w:sz w:val="24"/>
        </w:rPr>
        <w:t>logs</w:t>
      </w:r>
      <w:r>
        <w:rPr>
          <w:i/>
          <w:spacing w:val="-7"/>
          <w:sz w:val="24"/>
        </w:rPr>
        <w:t xml:space="preserve"> </w:t>
      </w:r>
      <w:r>
        <w:rPr>
          <w:i/>
          <w:sz w:val="24"/>
        </w:rPr>
        <w:t>and detection statistics.</w:t>
      </w:r>
    </w:p>
    <w:p w14:paraId="17B3B34C">
      <w:pPr>
        <w:pStyle w:val="11"/>
        <w:numPr>
          <w:ilvl w:val="0"/>
          <w:numId w:val="4"/>
        </w:numPr>
        <w:tabs>
          <w:tab w:val="left" w:pos="871"/>
        </w:tabs>
        <w:spacing w:before="0" w:after="0" w:line="360" w:lineRule="auto"/>
        <w:ind w:left="871" w:right="595" w:hanging="360"/>
        <w:jc w:val="left"/>
        <w:rPr>
          <w:i/>
          <w:sz w:val="24"/>
        </w:rPr>
      </w:pPr>
      <w:r>
        <w:rPr>
          <w:i/>
          <w:sz w:val="24"/>
        </w:rPr>
        <w:t>As</w:t>
      </w:r>
      <w:r>
        <w:rPr>
          <w:i/>
          <w:spacing w:val="-9"/>
          <w:sz w:val="24"/>
        </w:rPr>
        <w:t xml:space="preserve"> </w:t>
      </w:r>
      <w:r>
        <w:rPr>
          <w:i/>
          <w:sz w:val="24"/>
        </w:rPr>
        <w:t>a</w:t>
      </w:r>
      <w:r>
        <w:rPr>
          <w:i/>
          <w:spacing w:val="-10"/>
          <w:sz w:val="24"/>
        </w:rPr>
        <w:t xml:space="preserve"> </w:t>
      </w:r>
      <w:r>
        <w:rPr>
          <w:i/>
          <w:sz w:val="24"/>
        </w:rPr>
        <w:t>researcher,</w:t>
      </w:r>
      <w:r>
        <w:rPr>
          <w:i/>
          <w:spacing w:val="-9"/>
          <w:sz w:val="24"/>
        </w:rPr>
        <w:t xml:space="preserve"> </w:t>
      </w:r>
      <w:r>
        <w:rPr>
          <w:i/>
          <w:sz w:val="24"/>
        </w:rPr>
        <w:t>I</w:t>
      </w:r>
      <w:r>
        <w:rPr>
          <w:i/>
          <w:spacing w:val="-10"/>
          <w:sz w:val="24"/>
        </w:rPr>
        <w:t xml:space="preserve"> </w:t>
      </w:r>
      <w:r>
        <w:rPr>
          <w:i/>
          <w:sz w:val="24"/>
        </w:rPr>
        <w:t>want</w:t>
      </w:r>
      <w:r>
        <w:rPr>
          <w:i/>
          <w:spacing w:val="-9"/>
          <w:sz w:val="24"/>
        </w:rPr>
        <w:t xml:space="preserve"> </w:t>
      </w:r>
      <w:r>
        <w:rPr>
          <w:i/>
          <w:sz w:val="24"/>
        </w:rPr>
        <w:t>to</w:t>
      </w:r>
      <w:r>
        <w:rPr>
          <w:i/>
          <w:spacing w:val="-10"/>
          <w:sz w:val="24"/>
        </w:rPr>
        <w:t xml:space="preserve"> </w:t>
      </w:r>
      <w:r>
        <w:rPr>
          <w:i/>
          <w:sz w:val="24"/>
        </w:rPr>
        <w:t>provide</w:t>
      </w:r>
      <w:r>
        <w:rPr>
          <w:i/>
          <w:spacing w:val="-10"/>
          <w:sz w:val="24"/>
        </w:rPr>
        <w:t xml:space="preserve"> </w:t>
      </w:r>
      <w:r>
        <w:rPr>
          <w:i/>
          <w:sz w:val="24"/>
        </w:rPr>
        <w:t>feedback</w:t>
      </w:r>
      <w:r>
        <w:rPr>
          <w:i/>
          <w:spacing w:val="-10"/>
          <w:sz w:val="24"/>
        </w:rPr>
        <w:t xml:space="preserve"> </w:t>
      </w:r>
      <w:r>
        <w:rPr>
          <w:i/>
          <w:sz w:val="24"/>
        </w:rPr>
        <w:t>on</w:t>
      </w:r>
      <w:r>
        <w:rPr>
          <w:i/>
          <w:spacing w:val="-10"/>
          <w:sz w:val="24"/>
        </w:rPr>
        <w:t xml:space="preserve"> </w:t>
      </w:r>
      <w:r>
        <w:rPr>
          <w:i/>
          <w:sz w:val="24"/>
        </w:rPr>
        <w:t>false</w:t>
      </w:r>
      <w:r>
        <w:rPr>
          <w:i/>
          <w:spacing w:val="-10"/>
          <w:sz w:val="24"/>
        </w:rPr>
        <w:t xml:space="preserve"> </w:t>
      </w:r>
      <w:r>
        <w:rPr>
          <w:i/>
          <w:sz w:val="24"/>
        </w:rPr>
        <w:t>positives</w:t>
      </w:r>
      <w:r>
        <w:rPr>
          <w:i/>
          <w:spacing w:val="-8"/>
          <w:sz w:val="24"/>
        </w:rPr>
        <w:t xml:space="preserve"> </w:t>
      </w:r>
      <w:r>
        <w:rPr>
          <w:i/>
          <w:sz w:val="24"/>
        </w:rPr>
        <w:t>to</w:t>
      </w:r>
      <w:r>
        <w:rPr>
          <w:i/>
          <w:spacing w:val="-10"/>
          <w:sz w:val="24"/>
        </w:rPr>
        <w:t xml:space="preserve"> </w:t>
      </w:r>
      <w:r>
        <w:rPr>
          <w:i/>
          <w:sz w:val="24"/>
        </w:rPr>
        <w:t>improve</w:t>
      </w:r>
      <w:r>
        <w:rPr>
          <w:i/>
          <w:spacing w:val="-11"/>
          <w:sz w:val="24"/>
        </w:rPr>
        <w:t xml:space="preserve"> </w:t>
      </w:r>
      <w:r>
        <w:rPr>
          <w:i/>
          <w:sz w:val="24"/>
        </w:rPr>
        <w:t>the</w:t>
      </w:r>
      <w:r>
        <w:rPr>
          <w:i/>
          <w:spacing w:val="-15"/>
          <w:sz w:val="24"/>
        </w:rPr>
        <w:t xml:space="preserve"> </w:t>
      </w:r>
      <w:r>
        <w:rPr>
          <w:i/>
          <w:sz w:val="24"/>
        </w:rPr>
        <w:t>AI</w:t>
      </w:r>
      <w:r>
        <w:rPr>
          <w:i/>
          <w:spacing w:val="-10"/>
          <w:sz w:val="24"/>
        </w:rPr>
        <w:t xml:space="preserve"> </w:t>
      </w:r>
      <w:r>
        <w:rPr>
          <w:i/>
          <w:sz w:val="24"/>
        </w:rPr>
        <w:t>model over time.</w:t>
      </w:r>
    </w:p>
    <w:p w14:paraId="2E99A3F6">
      <w:pPr>
        <w:pStyle w:val="11"/>
        <w:spacing w:after="0" w:line="360" w:lineRule="auto"/>
        <w:jc w:val="left"/>
        <w:rPr>
          <w:i/>
          <w:sz w:val="24"/>
        </w:rPr>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2D670DC7">
      <w:pPr>
        <w:pStyle w:val="9"/>
        <w:rPr>
          <w:i/>
          <w:sz w:val="27"/>
        </w:rPr>
      </w:pPr>
      <w:r>
        <w:rPr>
          <w:i/>
          <w:sz w:val="27"/>
        </w:rPr>
        <mc:AlternateContent>
          <mc:Choice Requires="wps">
            <w:drawing>
              <wp:anchor distT="0" distB="0" distL="0" distR="0" simplePos="0" relativeHeight="251666432" behindDoc="0" locked="0" layoutInCell="1" allowOverlap="1">
                <wp:simplePos x="0" y="0"/>
                <wp:positionH relativeFrom="page">
                  <wp:posOffset>7461885</wp:posOffset>
                </wp:positionH>
                <wp:positionV relativeFrom="page">
                  <wp:posOffset>309245</wp:posOffset>
                </wp:positionV>
                <wp:extent cx="8890" cy="9438005"/>
                <wp:effectExtent l="0" t="0" r="0" b="0"/>
                <wp:wrapNone/>
                <wp:docPr id="14" name="Graphic 14"/>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587.55pt;margin-top:24.35pt;height:743.15pt;width:0.7pt;mso-position-horizontal-relative:page;mso-position-vertical-relative:page;z-index:251666432;mso-width-relative:page;mso-height-relative:page;" fillcolor="#000000" filled="t" stroked="f" coordsize="8890,9438005" o:gfxdata="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3N&#10;KXfdAAAADQEAAA8AAAAAAAAAAQAgAAAAIgAAAGRycy9kb3ducmV2LnhtbFBLAQIUABQAAAAIAIdO&#10;4kBVmznbHgIAANsEAAAOAAAAAAAAAAEAIAAAACwBAABkcnMvZTJvRG9jLnhtbFBLBQYAAAAABgAG&#10;AFkBAAC8BQAAAAA=&#10;" path="m8635,0l0,0,0,9438005,8635,9438005,8635,0xe">
                <v:fill on="t" focussize="0,0"/>
                <v:stroke on="f"/>
                <v:imagedata o:title=""/>
                <o:lock v:ext="edit" aspectratio="f"/>
                <v:textbox inset="0mm,0mm,0mm,0mm"/>
              </v:shape>
            </w:pict>
          </mc:Fallback>
        </mc:AlternateContent>
      </w:r>
    </w:p>
    <w:p w14:paraId="736C614E">
      <w:pPr>
        <w:pStyle w:val="9"/>
        <w:rPr>
          <w:i/>
          <w:sz w:val="27"/>
        </w:rPr>
      </w:pPr>
    </w:p>
    <w:p w14:paraId="5390419F">
      <w:pPr>
        <w:pStyle w:val="9"/>
        <w:rPr>
          <w:i/>
          <w:sz w:val="27"/>
        </w:rPr>
      </w:pPr>
    </w:p>
    <w:p w14:paraId="11F1DEEE">
      <w:pPr>
        <w:pStyle w:val="9"/>
        <w:rPr>
          <w:i/>
          <w:sz w:val="27"/>
        </w:rPr>
      </w:pPr>
    </w:p>
    <w:p w14:paraId="6C561692">
      <w:pPr>
        <w:pStyle w:val="9"/>
        <w:rPr>
          <w:i/>
          <w:sz w:val="27"/>
        </w:rPr>
      </w:pPr>
    </w:p>
    <w:p w14:paraId="28B49A89">
      <w:pPr>
        <w:pStyle w:val="9"/>
        <w:rPr>
          <w:i/>
          <w:sz w:val="27"/>
        </w:rPr>
      </w:pPr>
    </w:p>
    <w:p w14:paraId="16278270">
      <w:pPr>
        <w:pStyle w:val="9"/>
        <w:rPr>
          <w:i/>
          <w:sz w:val="27"/>
        </w:rPr>
      </w:pPr>
    </w:p>
    <w:p w14:paraId="3530108E">
      <w:pPr>
        <w:pStyle w:val="9"/>
        <w:rPr>
          <w:i/>
          <w:sz w:val="27"/>
        </w:rPr>
      </w:pPr>
    </w:p>
    <w:p w14:paraId="0BED4EA2">
      <w:pPr>
        <w:pStyle w:val="9"/>
        <w:rPr>
          <w:i/>
          <w:sz w:val="27"/>
        </w:rPr>
      </w:pPr>
    </w:p>
    <w:p w14:paraId="4734711F">
      <w:pPr>
        <w:pStyle w:val="9"/>
        <w:rPr>
          <w:i/>
          <w:sz w:val="27"/>
        </w:rPr>
      </w:pPr>
    </w:p>
    <w:p w14:paraId="36C2E3C7">
      <w:pPr>
        <w:pStyle w:val="9"/>
        <w:rPr>
          <w:i/>
          <w:sz w:val="27"/>
        </w:rPr>
      </w:pPr>
    </w:p>
    <w:p w14:paraId="70AAA783">
      <w:pPr>
        <w:pStyle w:val="9"/>
        <w:rPr>
          <w:i/>
          <w:sz w:val="27"/>
        </w:rPr>
      </w:pPr>
    </w:p>
    <w:p w14:paraId="1B975C04">
      <w:pPr>
        <w:pStyle w:val="9"/>
        <w:rPr>
          <w:i/>
          <w:sz w:val="27"/>
        </w:rPr>
      </w:pPr>
    </w:p>
    <w:p w14:paraId="5FB1C08B">
      <w:pPr>
        <w:pStyle w:val="9"/>
        <w:rPr>
          <w:i/>
          <w:sz w:val="27"/>
        </w:rPr>
      </w:pPr>
    </w:p>
    <w:p w14:paraId="33BE7563">
      <w:pPr>
        <w:pStyle w:val="9"/>
        <w:rPr>
          <w:i/>
          <w:sz w:val="27"/>
        </w:rPr>
      </w:pPr>
    </w:p>
    <w:p w14:paraId="79EDC581">
      <w:pPr>
        <w:pStyle w:val="9"/>
        <w:rPr>
          <w:i/>
          <w:sz w:val="27"/>
        </w:rPr>
      </w:pPr>
    </w:p>
    <w:p w14:paraId="098FC6B8">
      <w:pPr>
        <w:pStyle w:val="9"/>
        <w:rPr>
          <w:i/>
          <w:sz w:val="27"/>
        </w:rPr>
      </w:pPr>
    </w:p>
    <w:p w14:paraId="1C116192">
      <w:pPr>
        <w:pStyle w:val="9"/>
        <w:rPr>
          <w:i/>
          <w:sz w:val="27"/>
        </w:rPr>
      </w:pPr>
    </w:p>
    <w:p w14:paraId="35C06740">
      <w:pPr>
        <w:pStyle w:val="9"/>
        <w:rPr>
          <w:i/>
          <w:sz w:val="27"/>
        </w:rPr>
      </w:pPr>
    </w:p>
    <w:p w14:paraId="09364740">
      <w:pPr>
        <w:pStyle w:val="9"/>
        <w:rPr>
          <w:i/>
          <w:sz w:val="27"/>
        </w:rPr>
      </w:pPr>
    </w:p>
    <w:p w14:paraId="2D956293">
      <w:pPr>
        <w:pStyle w:val="9"/>
        <w:rPr>
          <w:i/>
          <w:sz w:val="27"/>
        </w:rPr>
      </w:pPr>
    </w:p>
    <w:p w14:paraId="4227DD39">
      <w:pPr>
        <w:pStyle w:val="9"/>
        <w:rPr>
          <w:i/>
          <w:sz w:val="27"/>
        </w:rPr>
      </w:pPr>
    </w:p>
    <w:p w14:paraId="04C5FE57">
      <w:pPr>
        <w:pStyle w:val="9"/>
        <w:rPr>
          <w:i/>
          <w:sz w:val="27"/>
        </w:rPr>
      </w:pPr>
    </w:p>
    <w:p w14:paraId="665494DF">
      <w:pPr>
        <w:pStyle w:val="9"/>
        <w:spacing w:before="128"/>
        <w:rPr>
          <w:i/>
          <w:sz w:val="27"/>
        </w:rPr>
      </w:pPr>
    </w:p>
    <w:p w14:paraId="1453F089">
      <w:pPr>
        <w:pStyle w:val="5"/>
        <w:numPr>
          <w:ilvl w:val="1"/>
          <w:numId w:val="2"/>
        </w:numPr>
        <w:tabs>
          <w:tab w:val="left" w:pos="550"/>
        </w:tabs>
        <w:spacing w:before="0" w:after="0" w:line="240" w:lineRule="auto"/>
        <w:ind w:left="550" w:right="0" w:hanging="385"/>
        <w:jc w:val="left"/>
      </w:pPr>
      <w:r>
        <mc:AlternateContent>
          <mc:Choice Requires="wpg">
            <w:drawing>
              <wp:anchor distT="0" distB="0" distL="0" distR="0" simplePos="0" relativeHeight="251666432" behindDoc="0" locked="0" layoutInCell="1" allowOverlap="1">
                <wp:simplePos x="0" y="0"/>
                <wp:positionH relativeFrom="page">
                  <wp:posOffset>923925</wp:posOffset>
                </wp:positionH>
                <wp:positionV relativeFrom="paragraph">
                  <wp:posOffset>-4218940</wp:posOffset>
                </wp:positionV>
                <wp:extent cx="6028690" cy="3937000"/>
                <wp:effectExtent l="0" t="0" r="0" b="0"/>
                <wp:wrapNone/>
                <wp:docPr id="15" name="Group 15"/>
                <wp:cNvGraphicFramePr/>
                <a:graphic xmlns:a="http://schemas.openxmlformats.org/drawingml/2006/main">
                  <a:graphicData uri="http://schemas.microsoft.com/office/word/2010/wordprocessingGroup">
                    <wpg:wgp>
                      <wpg:cNvGrpSpPr/>
                      <wpg:grpSpPr>
                        <a:xfrm>
                          <a:off x="0" y="0"/>
                          <a:ext cx="6028690" cy="3937000"/>
                          <a:chOff x="0" y="0"/>
                          <a:chExt cx="6028690" cy="3937000"/>
                        </a:xfrm>
                      </wpg:grpSpPr>
                      <pic:pic xmlns:pic="http://schemas.openxmlformats.org/drawingml/2006/picture">
                        <pic:nvPicPr>
                          <pic:cNvPr id="16" name="Image 16"/>
                          <pic:cNvPicPr/>
                        </pic:nvPicPr>
                        <pic:blipFill>
                          <a:blip r:embed="rId8" cstate="print"/>
                          <a:stretch>
                            <a:fillRect/>
                          </a:stretch>
                        </pic:blipFill>
                        <pic:spPr>
                          <a:xfrm>
                            <a:off x="512444" y="477519"/>
                            <a:ext cx="3272916" cy="2747645"/>
                          </a:xfrm>
                          <a:prstGeom prst="rect">
                            <a:avLst/>
                          </a:prstGeom>
                        </pic:spPr>
                      </pic:pic>
                      <wps:wsp>
                        <wps:cNvPr id="17" name="Graphic 17"/>
                        <wps:cNvSpPr/>
                        <wps:spPr>
                          <a:xfrm>
                            <a:off x="4572" y="4572"/>
                            <a:ext cx="6019800" cy="3928110"/>
                          </a:xfrm>
                          <a:custGeom>
                            <a:avLst/>
                            <a:gdLst/>
                            <a:ahLst/>
                            <a:cxnLst/>
                            <a:rect l="l" t="t" r="r" b="b"/>
                            <a:pathLst>
                              <a:path w="6019800" h="3928110">
                                <a:moveTo>
                                  <a:pt x="0" y="3927855"/>
                                </a:moveTo>
                                <a:lnTo>
                                  <a:pt x="6019419" y="3927855"/>
                                </a:lnTo>
                                <a:lnTo>
                                  <a:pt x="6019419" y="0"/>
                                </a:lnTo>
                                <a:lnTo>
                                  <a:pt x="0" y="0"/>
                                </a:lnTo>
                                <a:lnTo>
                                  <a:pt x="0" y="3927855"/>
                                </a:lnTo>
                                <a:close/>
                              </a:path>
                            </a:pathLst>
                          </a:custGeom>
                          <a:ln w="914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2.75pt;margin-top:-332.2pt;height:310pt;width:474.7pt;mso-position-horizontal-relative:page;z-index:251666432;mso-width-relative:page;mso-height-relative:page;" coordsize="6028690,3937000" o:gfxdata="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">
                <o:lock v:ext="edit" aspectratio="f"/>
                <v:shape id="Image 16" o:spid="_x0000_s1026" o:spt="75" type="#_x0000_t75" style="position:absolute;left:512444;top:477519;height:2747645;width:3272916;" filled="f" o:preferrelative="t" stroked="f" coordsize="21600,21600" o:gfxdata="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SJXvugAAANsA&#10;AAAPAAAAAAAAAAEAIAAAACIAAABkcnMvZG93bnJldi54bWxQSwECFAAUAAAACACHTuJAMy8FnjsA&#10;AAA5AAAAEAAAAAAAAAABACAAAAAJAQAAZHJzL3NoYXBleG1sLnhtbFBLBQYAAAAABgAGAFsBAACz&#10;AwAAAAA=&#10;">
                  <v:fill on="f" focussize="0,0"/>
                  <v:stroke on="f"/>
                  <v:imagedata r:id="rId8" o:title=""/>
                  <o:lock v:ext="edit" aspectratio="f"/>
                </v:shape>
                <v:shape id="Graphic 17" o:spid="_x0000_s1026" o:spt="100" style="position:absolute;left:4572;top:4572;height:3928110;width:6019800;" filled="f" stroked="t" coordsize="6019800,3928110" o:gfxdata="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DsLy8AAAA&#10;2wAAAA8AAAAAAAAAAQAgAAAAIgAAAGRycy9kb3ducmV2LnhtbFBLAQIUABQAAAAIAIdO4kAzLwWe&#10;OwAAADkAAAAQAAAAAAAAAAEAIAAAAAsBAABkcnMvc2hhcGV4bWwueG1sUEsFBgAAAAAGAAYAWwEA&#10;ALUDAAAAAA==&#10;" path="m0,3927855l6019419,3927855,6019419,0,0,0,0,3927855xe">
                  <v:fill on="f" focussize="0,0"/>
                  <v:stroke weight="0.72pt" color="#000000" joinstyle="round"/>
                  <v:imagedata o:title=""/>
                  <o:lock v:ext="edit" aspectratio="f"/>
                  <v:textbox inset="0mm,0mm,0mm,0mm"/>
                </v:shape>
              </v:group>
            </w:pict>
          </mc:Fallback>
        </mc:AlternateContent>
      </w:r>
      <w:r>
        <w:rPr>
          <w:spacing w:val="-2"/>
        </w:rPr>
        <w:t>Solution</w:t>
      </w:r>
      <w:r>
        <w:rPr>
          <w:spacing w:val="-12"/>
        </w:rPr>
        <w:t xml:space="preserve"> </w:t>
      </w:r>
      <w:r>
        <w:rPr>
          <w:spacing w:val="-2"/>
        </w:rPr>
        <w:t>Architecture</w:t>
      </w:r>
    </w:p>
    <w:p w14:paraId="495E5EE0">
      <w:pPr>
        <w:spacing w:before="140" w:line="362" w:lineRule="auto"/>
        <w:ind w:left="160" w:right="0" w:firstLine="2"/>
        <w:jc w:val="left"/>
        <w:rPr>
          <w:sz w:val="24"/>
        </w:rPr>
      </w:pPr>
      <w:r>
        <w:rPr>
          <w:sz w:val="24"/>
        </w:rPr>
        <w:t>The</w:t>
      </w:r>
      <w:r>
        <w:rPr>
          <w:spacing w:val="35"/>
          <w:sz w:val="24"/>
        </w:rPr>
        <w:t xml:space="preserve"> </w:t>
      </w:r>
      <w:r>
        <w:rPr>
          <w:b/>
          <w:sz w:val="24"/>
        </w:rPr>
        <w:t>Solution Architecture</w:t>
      </w:r>
      <w:r>
        <w:rPr>
          <w:b/>
          <w:spacing w:val="37"/>
          <w:sz w:val="24"/>
        </w:rPr>
        <w:t xml:space="preserve"> </w:t>
      </w:r>
      <w:r>
        <w:rPr>
          <w:sz w:val="24"/>
        </w:rPr>
        <w:t>outlines</w:t>
      </w:r>
      <w:r>
        <w:rPr>
          <w:spacing w:val="36"/>
          <w:sz w:val="24"/>
        </w:rPr>
        <w:t xml:space="preserve"> </w:t>
      </w:r>
      <w:r>
        <w:rPr>
          <w:sz w:val="24"/>
        </w:rPr>
        <w:t>the</w:t>
      </w:r>
      <w:r>
        <w:rPr>
          <w:spacing w:val="36"/>
          <w:sz w:val="24"/>
        </w:rPr>
        <w:t xml:space="preserve"> </w:t>
      </w:r>
      <w:r>
        <w:rPr>
          <w:sz w:val="24"/>
        </w:rPr>
        <w:t>technical</w:t>
      </w:r>
      <w:r>
        <w:rPr>
          <w:spacing w:val="37"/>
          <w:sz w:val="24"/>
        </w:rPr>
        <w:t xml:space="preserve"> </w:t>
      </w:r>
      <w:r>
        <w:rPr>
          <w:sz w:val="24"/>
        </w:rPr>
        <w:t>structure</w:t>
      </w:r>
      <w:r>
        <w:rPr>
          <w:spacing w:val="35"/>
          <w:sz w:val="24"/>
        </w:rPr>
        <w:t xml:space="preserve"> </w:t>
      </w:r>
      <w:r>
        <w:rPr>
          <w:sz w:val="24"/>
        </w:rPr>
        <w:t>of</w:t>
      </w:r>
      <w:r>
        <w:rPr>
          <w:spacing w:val="36"/>
          <w:sz w:val="24"/>
        </w:rPr>
        <w:t xml:space="preserve"> </w:t>
      </w:r>
      <w:r>
        <w:rPr>
          <w:sz w:val="24"/>
        </w:rPr>
        <w:t>the AI-Enhanced</w:t>
      </w:r>
      <w:r>
        <w:rPr>
          <w:spacing w:val="39"/>
          <w:sz w:val="24"/>
        </w:rPr>
        <w:t xml:space="preserve"> </w:t>
      </w:r>
      <w:r>
        <w:rPr>
          <w:sz w:val="24"/>
        </w:rPr>
        <w:t>Intrusion Detection System:</w:t>
      </w:r>
    </w:p>
    <w:p w14:paraId="255DDF36">
      <w:pPr>
        <w:pStyle w:val="9"/>
        <w:spacing w:before="9"/>
      </w:pPr>
    </w:p>
    <w:p w14:paraId="0BD87015">
      <w:pPr>
        <w:pStyle w:val="6"/>
        <w:numPr>
          <w:ilvl w:val="0"/>
          <w:numId w:val="5"/>
        </w:numPr>
        <w:tabs>
          <w:tab w:val="left" w:pos="882"/>
        </w:tabs>
        <w:spacing w:before="0" w:after="0" w:line="240" w:lineRule="auto"/>
        <w:ind w:left="882" w:right="0" w:hanging="357"/>
        <w:jc w:val="left"/>
      </w:pPr>
      <w:r>
        <w:t>Data</w:t>
      </w:r>
      <w:r>
        <w:rPr>
          <w:spacing w:val="-17"/>
        </w:rPr>
        <w:t xml:space="preserve"> </w:t>
      </w:r>
      <w:r>
        <w:t>Acquisition</w:t>
      </w:r>
      <w:r>
        <w:rPr>
          <w:spacing w:val="-7"/>
        </w:rPr>
        <w:t xml:space="preserve"> </w:t>
      </w:r>
      <w:r>
        <w:rPr>
          <w:spacing w:val="-2"/>
        </w:rPr>
        <w:t>Layer:</w:t>
      </w:r>
    </w:p>
    <w:p w14:paraId="7CB026CA">
      <w:pPr>
        <w:pStyle w:val="9"/>
        <w:spacing w:before="132"/>
        <w:ind w:left="885"/>
      </w:pPr>
      <w:r>
        <w:t>Captures</w:t>
      </w:r>
      <w:r>
        <w:rPr>
          <w:spacing w:val="-8"/>
        </w:rPr>
        <w:t xml:space="preserve"> </w:t>
      </w:r>
      <w:r>
        <w:t>network</w:t>
      </w:r>
      <w:r>
        <w:rPr>
          <w:spacing w:val="-6"/>
        </w:rPr>
        <w:t xml:space="preserve"> </w:t>
      </w:r>
      <w:r>
        <w:t>traffic using</w:t>
      </w:r>
      <w:r>
        <w:rPr>
          <w:spacing w:val="-3"/>
        </w:rPr>
        <w:t xml:space="preserve"> </w:t>
      </w:r>
      <w:r>
        <w:t>tools</w:t>
      </w:r>
      <w:r>
        <w:rPr>
          <w:spacing w:val="-5"/>
        </w:rPr>
        <w:t xml:space="preserve"> </w:t>
      </w:r>
      <w:r>
        <w:t>like</w:t>
      </w:r>
      <w:r>
        <w:rPr>
          <w:spacing w:val="-8"/>
        </w:rPr>
        <w:t xml:space="preserve"> </w:t>
      </w:r>
      <w:r>
        <w:t>Wireshark</w:t>
      </w:r>
      <w:r>
        <w:rPr>
          <w:spacing w:val="-5"/>
        </w:rPr>
        <w:t xml:space="preserve"> </w:t>
      </w:r>
      <w:r>
        <w:t>or</w:t>
      </w:r>
      <w:r>
        <w:rPr>
          <w:spacing w:val="-5"/>
        </w:rPr>
        <w:t xml:space="preserve"> </w:t>
      </w:r>
      <w:r>
        <w:rPr>
          <w:spacing w:val="-2"/>
        </w:rPr>
        <w:t>tcpdump.</w:t>
      </w:r>
    </w:p>
    <w:p w14:paraId="109B11AD">
      <w:pPr>
        <w:pStyle w:val="6"/>
        <w:numPr>
          <w:ilvl w:val="0"/>
          <w:numId w:val="5"/>
        </w:numPr>
        <w:tabs>
          <w:tab w:val="left" w:pos="882"/>
        </w:tabs>
        <w:spacing w:before="142" w:after="0" w:line="240" w:lineRule="auto"/>
        <w:ind w:left="882" w:right="0" w:hanging="357"/>
        <w:jc w:val="left"/>
      </w:pPr>
      <w:r>
        <w:t>Preprocessing</w:t>
      </w:r>
      <w:r>
        <w:rPr>
          <w:spacing w:val="-15"/>
        </w:rPr>
        <w:t xml:space="preserve"> </w:t>
      </w:r>
      <w:r>
        <w:rPr>
          <w:spacing w:val="-2"/>
        </w:rPr>
        <w:t>Layer:</w:t>
      </w:r>
    </w:p>
    <w:p w14:paraId="1AF44B33">
      <w:pPr>
        <w:pStyle w:val="9"/>
        <w:spacing w:before="136"/>
        <w:ind w:left="1058"/>
      </w:pPr>
      <w:r>
        <w:t>Filters</w:t>
      </w:r>
      <w:r>
        <w:rPr>
          <w:spacing w:val="-6"/>
        </w:rPr>
        <w:t xml:space="preserve"> </w:t>
      </w:r>
      <w:r>
        <w:t>noise,</w:t>
      </w:r>
      <w:r>
        <w:rPr>
          <w:spacing w:val="-3"/>
        </w:rPr>
        <w:t xml:space="preserve"> </w:t>
      </w:r>
      <w:r>
        <w:t>extracts</w:t>
      </w:r>
      <w:r>
        <w:rPr>
          <w:spacing w:val="-4"/>
        </w:rPr>
        <w:t xml:space="preserve"> </w:t>
      </w:r>
      <w:r>
        <w:t>relevant</w:t>
      </w:r>
      <w:r>
        <w:rPr>
          <w:spacing w:val="-2"/>
        </w:rPr>
        <w:t xml:space="preserve"> </w:t>
      </w:r>
      <w:r>
        <w:t>features</w:t>
      </w:r>
      <w:r>
        <w:rPr>
          <w:spacing w:val="-4"/>
        </w:rPr>
        <w:t xml:space="preserve"> </w:t>
      </w:r>
      <w:r>
        <w:t>(IP</w:t>
      </w:r>
      <w:r>
        <w:rPr>
          <w:spacing w:val="-12"/>
        </w:rPr>
        <w:t xml:space="preserve"> </w:t>
      </w:r>
      <w:r>
        <w:t>address,</w:t>
      </w:r>
      <w:r>
        <w:rPr>
          <w:spacing w:val="-2"/>
        </w:rPr>
        <w:t xml:space="preserve"> </w:t>
      </w:r>
      <w:r>
        <w:t>port,</w:t>
      </w:r>
      <w:r>
        <w:rPr>
          <w:spacing w:val="-5"/>
        </w:rPr>
        <w:t xml:space="preserve"> </w:t>
      </w:r>
      <w:r>
        <w:t>packet</w:t>
      </w:r>
      <w:r>
        <w:rPr>
          <w:spacing w:val="-1"/>
        </w:rPr>
        <w:t xml:space="preserve"> </w:t>
      </w:r>
      <w:r>
        <w:t xml:space="preserve">size, </w:t>
      </w:r>
      <w:r>
        <w:rPr>
          <w:spacing w:val="-2"/>
        </w:rPr>
        <w:t>etc.).</w:t>
      </w:r>
    </w:p>
    <w:p w14:paraId="27BCB84F">
      <w:pPr>
        <w:pStyle w:val="6"/>
        <w:numPr>
          <w:ilvl w:val="0"/>
          <w:numId w:val="5"/>
        </w:numPr>
        <w:tabs>
          <w:tab w:val="left" w:pos="882"/>
        </w:tabs>
        <w:spacing w:before="142" w:after="0" w:line="240" w:lineRule="auto"/>
        <w:ind w:left="882" w:right="0" w:hanging="357"/>
        <w:jc w:val="left"/>
      </w:pPr>
      <w:r>
        <w:t>AI</w:t>
      </w:r>
      <w:r>
        <w:rPr>
          <w:spacing w:val="-7"/>
        </w:rPr>
        <w:t xml:space="preserve"> </w:t>
      </w:r>
      <w:r>
        <w:t>Detection</w:t>
      </w:r>
      <w:r>
        <w:rPr>
          <w:spacing w:val="-3"/>
        </w:rPr>
        <w:t xml:space="preserve"> </w:t>
      </w:r>
      <w:r>
        <w:rPr>
          <w:spacing w:val="-2"/>
        </w:rPr>
        <w:t>Layer:</w:t>
      </w:r>
    </w:p>
    <w:p w14:paraId="2AEBA9DD">
      <w:pPr>
        <w:pStyle w:val="9"/>
        <w:spacing w:before="133" w:line="364" w:lineRule="auto"/>
        <w:ind w:left="895" w:hanging="10"/>
      </w:pPr>
      <w:r>
        <w:t>Utilizes</w:t>
      </w:r>
      <w:r>
        <w:rPr>
          <w:spacing w:val="-3"/>
        </w:rPr>
        <w:t xml:space="preserve"> </w:t>
      </w:r>
      <w:r>
        <w:t>ML/DL</w:t>
      </w:r>
      <w:r>
        <w:rPr>
          <w:spacing w:val="-4"/>
        </w:rPr>
        <w:t xml:space="preserve"> </w:t>
      </w:r>
      <w:r>
        <w:t>models</w:t>
      </w:r>
      <w:r>
        <w:rPr>
          <w:spacing w:val="-3"/>
        </w:rPr>
        <w:t xml:space="preserve"> </w:t>
      </w:r>
      <w:r>
        <w:t>(e.g.,</w:t>
      </w:r>
      <w:r>
        <w:rPr>
          <w:spacing w:val="-3"/>
        </w:rPr>
        <w:t xml:space="preserve"> </w:t>
      </w:r>
      <w:r>
        <w:t>Random</w:t>
      </w:r>
      <w:r>
        <w:rPr>
          <w:spacing w:val="-3"/>
        </w:rPr>
        <w:t xml:space="preserve"> </w:t>
      </w:r>
      <w:r>
        <w:t>Forest,</w:t>
      </w:r>
      <w:r>
        <w:rPr>
          <w:spacing w:val="-3"/>
        </w:rPr>
        <w:t xml:space="preserve"> </w:t>
      </w:r>
      <w:r>
        <w:t>CNN)</w:t>
      </w:r>
      <w:r>
        <w:rPr>
          <w:spacing w:val="-3"/>
        </w:rPr>
        <w:t xml:space="preserve"> </w:t>
      </w:r>
      <w:r>
        <w:t>to</w:t>
      </w:r>
      <w:r>
        <w:rPr>
          <w:spacing w:val="-3"/>
        </w:rPr>
        <w:t xml:space="preserve"> </w:t>
      </w:r>
      <w:r>
        <w:t>classify</w:t>
      </w:r>
      <w:r>
        <w:rPr>
          <w:spacing w:val="-3"/>
        </w:rPr>
        <w:t xml:space="preserve"> </w:t>
      </w:r>
      <w:r>
        <w:t>traffic</w:t>
      </w:r>
      <w:r>
        <w:rPr>
          <w:spacing w:val="-3"/>
        </w:rPr>
        <w:t xml:space="preserve"> </w:t>
      </w:r>
      <w:r>
        <w:t>as</w:t>
      </w:r>
      <w:r>
        <w:rPr>
          <w:spacing w:val="-1"/>
        </w:rPr>
        <w:t xml:space="preserve"> </w:t>
      </w:r>
      <w:r>
        <w:t>Normal</w:t>
      </w:r>
      <w:r>
        <w:rPr>
          <w:spacing w:val="-3"/>
        </w:rPr>
        <w:t xml:space="preserve"> </w:t>
      </w:r>
      <w:r>
        <w:t xml:space="preserve">or </w:t>
      </w:r>
      <w:r>
        <w:rPr>
          <w:spacing w:val="-2"/>
        </w:rPr>
        <w:t>Intrusion.</w:t>
      </w:r>
    </w:p>
    <w:p w14:paraId="032CF82A">
      <w:pPr>
        <w:pStyle w:val="6"/>
        <w:numPr>
          <w:ilvl w:val="0"/>
          <w:numId w:val="5"/>
        </w:numPr>
        <w:tabs>
          <w:tab w:val="left" w:pos="882"/>
        </w:tabs>
        <w:spacing w:before="6" w:after="0" w:line="240" w:lineRule="auto"/>
        <w:ind w:left="882" w:right="0" w:hanging="357"/>
        <w:jc w:val="left"/>
      </w:pPr>
      <w:r>
        <w:t>Response</w:t>
      </w:r>
      <w:r>
        <w:rPr>
          <w:spacing w:val="-8"/>
        </w:rPr>
        <w:t xml:space="preserve"> </w:t>
      </w:r>
      <w:r>
        <w:rPr>
          <w:spacing w:val="-2"/>
        </w:rPr>
        <w:t>Layer:</w:t>
      </w:r>
    </w:p>
    <w:p w14:paraId="1A7DCE03">
      <w:pPr>
        <w:pStyle w:val="9"/>
        <w:spacing w:before="136" w:line="367" w:lineRule="auto"/>
        <w:ind w:left="895" w:hanging="10"/>
      </w:pPr>
      <w:r>
        <w:t>Sends</w:t>
      </w:r>
      <w:r>
        <w:rPr>
          <w:spacing w:val="37"/>
        </w:rPr>
        <w:t xml:space="preserve"> </w:t>
      </w:r>
      <w:r>
        <w:t>alerts,</w:t>
      </w:r>
      <w:r>
        <w:rPr>
          <w:spacing w:val="38"/>
        </w:rPr>
        <w:t xml:space="preserve"> </w:t>
      </w:r>
      <w:r>
        <w:t>updates</w:t>
      </w:r>
      <w:r>
        <w:rPr>
          <w:spacing w:val="36"/>
        </w:rPr>
        <w:t xml:space="preserve"> </w:t>
      </w:r>
      <w:r>
        <w:t>the</w:t>
      </w:r>
      <w:r>
        <w:rPr>
          <w:spacing w:val="36"/>
        </w:rPr>
        <w:t xml:space="preserve"> </w:t>
      </w:r>
      <w:r>
        <w:t>dashboard,</w:t>
      </w:r>
      <w:r>
        <w:rPr>
          <w:spacing w:val="36"/>
        </w:rPr>
        <w:t xml:space="preserve"> </w:t>
      </w:r>
      <w:r>
        <w:t>and</w:t>
      </w:r>
      <w:r>
        <w:rPr>
          <w:spacing w:val="36"/>
        </w:rPr>
        <w:t xml:space="preserve"> </w:t>
      </w:r>
      <w:r>
        <w:t>can</w:t>
      </w:r>
      <w:r>
        <w:rPr>
          <w:spacing w:val="37"/>
        </w:rPr>
        <w:t xml:space="preserve"> </w:t>
      </w:r>
      <w:r>
        <w:t>block</w:t>
      </w:r>
      <w:r>
        <w:rPr>
          <w:spacing w:val="36"/>
        </w:rPr>
        <w:t xml:space="preserve"> </w:t>
      </w:r>
      <w:r>
        <w:t>threats</w:t>
      </w:r>
      <w:r>
        <w:rPr>
          <w:spacing w:val="38"/>
        </w:rPr>
        <w:t xml:space="preserve"> </w:t>
      </w:r>
      <w:r>
        <w:t>automatically</w:t>
      </w:r>
      <w:r>
        <w:rPr>
          <w:spacing w:val="37"/>
        </w:rPr>
        <w:t xml:space="preserve"> </w:t>
      </w:r>
      <w:r>
        <w:t>through firewall APIs.</w:t>
      </w:r>
    </w:p>
    <w:p w14:paraId="276F5C70">
      <w:pPr>
        <w:pStyle w:val="6"/>
        <w:numPr>
          <w:ilvl w:val="0"/>
          <w:numId w:val="5"/>
        </w:numPr>
        <w:tabs>
          <w:tab w:val="left" w:pos="882"/>
        </w:tabs>
        <w:spacing w:before="1" w:after="0" w:line="240" w:lineRule="auto"/>
        <w:ind w:left="882" w:right="0" w:hanging="357"/>
        <w:jc w:val="left"/>
      </w:pPr>
      <w:r>
        <w:t>Visualization</w:t>
      </w:r>
      <w:r>
        <w:rPr>
          <w:spacing w:val="-14"/>
        </w:rPr>
        <w:t xml:space="preserve"> </w:t>
      </w:r>
      <w:r>
        <w:rPr>
          <w:spacing w:val="-2"/>
        </w:rPr>
        <w:t>Layer:</w:t>
      </w:r>
    </w:p>
    <w:p w14:paraId="67BE6231">
      <w:pPr>
        <w:pStyle w:val="9"/>
        <w:spacing w:before="134"/>
        <w:ind w:left="1240"/>
      </w:pPr>
      <w:r>
        <w:t>Web-based</w:t>
      </w:r>
      <w:r>
        <w:rPr>
          <w:spacing w:val="-10"/>
        </w:rPr>
        <w:t xml:space="preserve"> </w:t>
      </w:r>
      <w:r>
        <w:t>dashboard</w:t>
      </w:r>
      <w:r>
        <w:rPr>
          <w:spacing w:val="-4"/>
        </w:rPr>
        <w:t xml:space="preserve"> </w:t>
      </w:r>
      <w:r>
        <w:t>for</w:t>
      </w:r>
      <w:r>
        <w:rPr>
          <w:spacing w:val="-5"/>
        </w:rPr>
        <w:t xml:space="preserve"> </w:t>
      </w:r>
      <w:r>
        <w:t>real-time</w:t>
      </w:r>
      <w:r>
        <w:rPr>
          <w:spacing w:val="-6"/>
        </w:rPr>
        <w:t xml:space="preserve"> </w:t>
      </w:r>
      <w:r>
        <w:t>monitoring</w:t>
      </w:r>
      <w:r>
        <w:rPr>
          <w:spacing w:val="-6"/>
        </w:rPr>
        <w:t xml:space="preserve"> </w:t>
      </w:r>
      <w:r>
        <w:t>and</w:t>
      </w:r>
      <w:r>
        <w:rPr>
          <w:spacing w:val="-1"/>
        </w:rPr>
        <w:t xml:space="preserve"> </w:t>
      </w:r>
      <w:r>
        <w:t>log</w:t>
      </w:r>
      <w:r>
        <w:rPr>
          <w:spacing w:val="-4"/>
        </w:rPr>
        <w:t xml:space="preserve"> </w:t>
      </w:r>
      <w:r>
        <w:rPr>
          <w:spacing w:val="-2"/>
        </w:rPr>
        <w:t>analysis.</w:t>
      </w:r>
    </w:p>
    <w:p w14:paraId="13B5419A">
      <w:pPr>
        <w:pStyle w:val="9"/>
        <w:spacing w:after="0"/>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6E6F1AE1">
      <w:pPr>
        <w:pStyle w:val="9"/>
        <w:spacing w:before="4"/>
        <w:rPr>
          <w:sz w:val="17"/>
        </w:rPr>
      </w:pPr>
      <w:r>
        <w:rPr>
          <w:sz w:val="17"/>
        </w:rPr>
        <mc:AlternateContent>
          <mc:Choice Requires="wpg">
            <w:drawing>
              <wp:anchor distT="0" distB="0" distL="0" distR="0" simplePos="0" relativeHeight="251667456" behindDoc="0" locked="0" layoutInCell="1" allowOverlap="1">
                <wp:simplePos x="0" y="0"/>
                <wp:positionH relativeFrom="page">
                  <wp:posOffset>304800</wp:posOffset>
                </wp:positionH>
                <wp:positionV relativeFrom="page">
                  <wp:posOffset>303530</wp:posOffset>
                </wp:positionV>
                <wp:extent cx="7148195" cy="10084435"/>
                <wp:effectExtent l="0" t="0" r="0" b="0"/>
                <wp:wrapNone/>
                <wp:docPr id="18" name="Group 18"/>
                <wp:cNvGraphicFramePr/>
                <a:graphic xmlns:a="http://schemas.openxmlformats.org/drawingml/2006/main">
                  <a:graphicData uri="http://schemas.microsoft.com/office/word/2010/wordprocessingGroup">
                    <wpg:wgp>
                      <wpg:cNvGrpSpPr/>
                      <wpg:grpSpPr>
                        <a:xfrm>
                          <a:off x="0" y="0"/>
                          <a:ext cx="7148195" cy="10084435"/>
                          <a:chOff x="0" y="0"/>
                          <a:chExt cx="7148195" cy="10084435"/>
                        </a:xfrm>
                      </wpg:grpSpPr>
                      <pic:pic xmlns:pic="http://schemas.openxmlformats.org/drawingml/2006/picture">
                        <pic:nvPicPr>
                          <pic:cNvPr id="19" name="Image 19"/>
                          <pic:cNvPicPr/>
                        </pic:nvPicPr>
                        <pic:blipFill>
                          <a:blip r:embed="rId9" cstate="print"/>
                          <a:stretch>
                            <a:fillRect/>
                          </a:stretch>
                        </pic:blipFill>
                        <pic:spPr>
                          <a:xfrm>
                            <a:off x="1418208" y="1296035"/>
                            <a:ext cx="4084954" cy="5315458"/>
                          </a:xfrm>
                          <a:prstGeom prst="rect">
                            <a:avLst/>
                          </a:prstGeom>
                        </pic:spPr>
                      </pic:pic>
                      <wps:wsp>
                        <wps:cNvPr id="20" name="Graphic 20"/>
                        <wps:cNvSpPr/>
                        <wps:spPr>
                          <a:xfrm>
                            <a:off x="627227" y="609726"/>
                            <a:ext cx="6516370" cy="7756525"/>
                          </a:xfrm>
                          <a:custGeom>
                            <a:avLst/>
                            <a:gdLst/>
                            <a:ahLst/>
                            <a:cxnLst/>
                            <a:rect l="l" t="t" r="r" b="b"/>
                            <a:pathLst>
                              <a:path w="6516370" h="7756525">
                                <a:moveTo>
                                  <a:pt x="0" y="7756398"/>
                                </a:moveTo>
                                <a:lnTo>
                                  <a:pt x="6516243" y="7756398"/>
                                </a:lnTo>
                                <a:lnTo>
                                  <a:pt x="6516243" y="0"/>
                                </a:lnTo>
                                <a:lnTo>
                                  <a:pt x="0" y="0"/>
                                </a:lnTo>
                                <a:lnTo>
                                  <a:pt x="0" y="7756398"/>
                                </a:lnTo>
                                <a:close/>
                              </a:path>
                            </a:pathLst>
                          </a:custGeom>
                          <a:ln w="9144">
                            <a:solidFill>
                              <a:srgbClr val="000000"/>
                            </a:solidFill>
                            <a:prstDash val="solid"/>
                          </a:ln>
                        </wps:spPr>
                        <wps:bodyPr wrap="square" lIns="0" tIns="0" rIns="0" bIns="0" rtlCol="0">
                          <a:noAutofit/>
                        </wps:bodyPr>
                      </wps:wsp>
                      <wps:wsp>
                        <wps:cNvPr id="21" name="Graphic 21"/>
                        <wps:cNvSpPr/>
                        <wps:spPr>
                          <a:xfrm>
                            <a:off x="0" y="0"/>
                            <a:ext cx="6952615" cy="10084435"/>
                          </a:xfrm>
                          <a:custGeom>
                            <a:avLst/>
                            <a:gdLst/>
                            <a:ahLst/>
                            <a:cxnLst/>
                            <a:rect l="l" t="t" r="r" b="b"/>
                            <a:pathLst>
                              <a:path w="6952615" h="10084435">
                                <a:moveTo>
                                  <a:pt x="6952234" y="0"/>
                                </a:moveTo>
                                <a:lnTo>
                                  <a:pt x="6940042" y="0"/>
                                </a:lnTo>
                                <a:lnTo>
                                  <a:pt x="6940042" y="12700"/>
                                </a:lnTo>
                                <a:lnTo>
                                  <a:pt x="6940042" y="10071951"/>
                                </a:lnTo>
                                <a:lnTo>
                                  <a:pt x="12192" y="10071951"/>
                                </a:lnTo>
                                <a:lnTo>
                                  <a:pt x="12192" y="12700"/>
                                </a:lnTo>
                                <a:lnTo>
                                  <a:pt x="6940042" y="12700"/>
                                </a:lnTo>
                                <a:lnTo>
                                  <a:pt x="6940042" y="0"/>
                                </a:lnTo>
                                <a:lnTo>
                                  <a:pt x="0" y="0"/>
                                </a:lnTo>
                                <a:lnTo>
                                  <a:pt x="0" y="12700"/>
                                </a:lnTo>
                                <a:lnTo>
                                  <a:pt x="0" y="10071951"/>
                                </a:lnTo>
                                <a:lnTo>
                                  <a:pt x="0" y="10072370"/>
                                </a:lnTo>
                                <a:lnTo>
                                  <a:pt x="0" y="10084130"/>
                                </a:lnTo>
                                <a:lnTo>
                                  <a:pt x="6952234" y="10084130"/>
                                </a:lnTo>
                                <a:lnTo>
                                  <a:pt x="6952234" y="10072370"/>
                                </a:lnTo>
                                <a:lnTo>
                                  <a:pt x="6952234" y="10071951"/>
                                </a:lnTo>
                                <a:lnTo>
                                  <a:pt x="6952234" y="12700"/>
                                </a:lnTo>
                                <a:lnTo>
                                  <a:pt x="69522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pt;height:794.05pt;width:562.85pt;mso-position-horizontal-relative:page;mso-position-vertical-relative:page;z-index:251667456;mso-width-relative:page;mso-height-relative:page;" coordsize="7148195,10084435" o:gfxdata="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">
                <o:lock v:ext="edit" aspectratio="f"/>
                <v:shape id="Image 19" o:spid="_x0000_s1026" o:spt="75" type="#_x0000_t75" style="position:absolute;left:1418208;top:1296035;height:5315458;width:4084954;" filled="f" o:preferrelative="t" stroked="f" coordsize="21600,21600" o:gfxdata="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VpSK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Graphic 20" o:spid="_x0000_s1026" o:spt="100" style="position:absolute;left:627227;top:609726;height:7756525;width:6516370;" filled="f" stroked="t" coordsize="6516370,7756525" o:gfxdata="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Brv5LgAAADbAAAA&#10;DwAAAAAAAAABACAAAAAiAAAAZHJzL2Rvd25yZXYueG1sUEsBAhQAFAAAAAgAh07iQDMvBZ47AAAA&#10;OQAAABAAAAAAAAAAAQAgAAAABwEAAGRycy9zaGFwZXhtbC54bWxQSwUGAAAAAAYABgBbAQAAsQMA&#10;AAAA&#10;" path="m0,7756398l6516243,7756398,6516243,0,0,0,0,7756398xe">
                  <v:fill on="f" focussize="0,0"/>
                  <v:stroke weight="0.72pt" color="#000000" joinstyle="round"/>
                  <v:imagedata o:title=""/>
                  <o:lock v:ext="edit" aspectratio="f"/>
                  <v:textbox inset="0mm,0mm,0mm,0mm"/>
                </v:shape>
                <v:shape id="Graphic 21" o:spid="_x0000_s1026" o:spt="100" style="position:absolute;left:0;top:0;height:10084435;width:6952615;" fillcolor="#000000" filled="t" stroked="f" coordsize="6952615,10084435" o:gfxdata="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TGgy8AAAA&#10;2wAAAA8AAAAAAAAAAQAgAAAAIgAAAGRycy9kb3ducmV2LnhtbFBLAQIUABQAAAAIAIdO4kAzLwWe&#10;OwAAADkAAAAQAAAAAAAAAAEAIAAAAAsBAABkcnMvc2hhcGV4bWwueG1sUEsFBgAAAAAGAAYAWwEA&#10;ALUDAAAAAA==&#10;" path="m6952234,0l6940042,0,6940042,12700,6940042,10071951,12192,10071951,12192,12700,6940042,12700,6940042,0,0,0,0,12700,0,10071951,0,10072370,0,10084130,6952234,10084130,6952234,10072370,6952234,10071951,6952234,12700,6952234,0xe">
                  <v:fill on="t" focussize="0,0"/>
                  <v:stroke on="f"/>
                  <v:imagedata o:title=""/>
                  <o:lock v:ext="edit" aspectratio="f"/>
                  <v:textbox inset="0mm,0mm,0mm,0mm"/>
                </v:shape>
              </v:group>
            </w:pict>
          </mc:Fallback>
        </mc:AlternateContent>
      </w:r>
    </w:p>
    <w:p w14:paraId="6FF37DC8">
      <w:pPr>
        <w:pStyle w:val="9"/>
        <w:spacing w:after="0"/>
        <w:rPr>
          <w:sz w:val="17"/>
        </w:rPr>
        <w:sectPr>
          <w:pgSz w:w="11920" w:h="16850"/>
          <w:pgMar w:top="1940" w:right="992" w:bottom="280" w:left="1275" w:header="720" w:footer="720" w:gutter="0"/>
          <w:cols w:space="720" w:num="1"/>
        </w:sectPr>
      </w:pPr>
    </w:p>
    <w:p w14:paraId="4D5CB185">
      <w:pPr>
        <w:pStyle w:val="9"/>
        <w:rPr>
          <w:sz w:val="40"/>
        </w:rPr>
      </w:pPr>
      <w:r>
        <w:rPr>
          <w:sz w:val="40"/>
        </w:rPr>
        <mc:AlternateContent>
          <mc:Choice Requires="wps">
            <w:drawing>
              <wp:anchor distT="0" distB="0" distL="0" distR="0" simplePos="0" relativeHeight="251667456"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22" name="Graphic 22"/>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587.5pt;margin-top:24.35pt;height:743.15pt;width:0.7pt;mso-position-horizontal-relative:page;mso-position-vertical-relative:page;z-index:251667456;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wf&#10;V33dAAAADQEAAA8AAAAAAAAAAQAgAAAAIgAAAGRycy9kb3ducmV2LnhtbFBLAQIUABQAAAAIAIdO&#10;4kClWUVoHgIAANsEAAAOAAAAAAAAAAEAIAAAACwBAABkcnMvZTJvRG9jLnhtbFBLBQYAAAAABgAG&#10;AFkBAAC8BQAAAAA=&#10;" path="m8635,0l0,0,0,9438005,8635,9438005,8635,0xe">
                <v:fill on="t" focussize="0,0"/>
                <v:stroke on="f"/>
                <v:imagedata o:title=""/>
                <o:lock v:ext="edit" aspectratio="f"/>
                <v:textbox inset="0mm,0mm,0mm,0mm"/>
              </v:shape>
            </w:pict>
          </mc:Fallback>
        </mc:AlternateContent>
      </w:r>
    </w:p>
    <w:p w14:paraId="351B49CF">
      <w:pPr>
        <w:pStyle w:val="9"/>
        <w:spacing w:before="21"/>
        <w:rPr>
          <w:sz w:val="40"/>
        </w:rPr>
      </w:pPr>
    </w:p>
    <w:p w14:paraId="27944845">
      <w:pPr>
        <w:pStyle w:val="2"/>
        <w:numPr>
          <w:ilvl w:val="0"/>
          <w:numId w:val="2"/>
        </w:numPr>
        <w:tabs>
          <w:tab w:val="left" w:pos="541"/>
        </w:tabs>
        <w:spacing w:before="0" w:after="0" w:line="240" w:lineRule="auto"/>
        <w:ind w:left="541" w:right="0" w:hanging="390"/>
        <w:jc w:val="left"/>
        <w:rPr>
          <w:color w:val="2D5294"/>
        </w:rPr>
      </w:pPr>
      <w:r>
        <w:rPr>
          <w:color w:val="2D5294"/>
        </w:rPr>
        <w:t>PROJECT</w:t>
      </w:r>
      <w:r>
        <w:rPr>
          <w:color w:val="2D5294"/>
          <w:spacing w:val="-18"/>
        </w:rPr>
        <w:t xml:space="preserve"> </w:t>
      </w:r>
      <w:r>
        <w:rPr>
          <w:color w:val="2D5294"/>
        </w:rPr>
        <w:t>PLANNING</w:t>
      </w:r>
      <w:r>
        <w:rPr>
          <w:color w:val="2D5294"/>
          <w:spacing w:val="-12"/>
        </w:rPr>
        <w:t xml:space="preserve"> </w:t>
      </w:r>
      <w:r>
        <w:rPr>
          <w:color w:val="2D5294"/>
        </w:rPr>
        <w:t>&amp;</w:t>
      </w:r>
      <w:r>
        <w:rPr>
          <w:color w:val="2D5294"/>
          <w:spacing w:val="-15"/>
        </w:rPr>
        <w:t xml:space="preserve"> </w:t>
      </w:r>
      <w:r>
        <w:rPr>
          <w:color w:val="2D5294"/>
          <w:spacing w:val="-2"/>
        </w:rPr>
        <w:t>SCHEDULING</w:t>
      </w:r>
    </w:p>
    <w:p w14:paraId="3E66E3F5">
      <w:pPr>
        <w:pStyle w:val="3"/>
        <w:numPr>
          <w:ilvl w:val="1"/>
          <w:numId w:val="2"/>
        </w:numPr>
        <w:tabs>
          <w:tab w:val="left" w:pos="620"/>
        </w:tabs>
        <w:spacing w:before="418" w:after="0" w:line="240" w:lineRule="auto"/>
        <w:ind w:left="620" w:right="0" w:hanging="469"/>
        <w:jc w:val="left"/>
        <w:rPr>
          <w:color w:val="2D5294"/>
        </w:rPr>
      </w:pPr>
      <w:r>
        <w:rPr>
          <w:color w:val="2D5294"/>
          <w:spacing w:val="-6"/>
        </w:rPr>
        <w:t>Technical</w:t>
      </w:r>
      <w:r>
        <w:rPr>
          <w:color w:val="2D5294"/>
          <w:spacing w:val="-7"/>
        </w:rPr>
        <w:t xml:space="preserve"> </w:t>
      </w:r>
      <w:r>
        <w:rPr>
          <w:color w:val="2D5294"/>
          <w:spacing w:val="-2"/>
        </w:rPr>
        <w:t>Architecture</w:t>
      </w:r>
    </w:p>
    <w:p w14:paraId="53CFA5B7">
      <w:pPr>
        <w:pStyle w:val="9"/>
        <w:spacing w:before="285" w:line="357" w:lineRule="auto"/>
        <w:ind w:left="151" w:right="765"/>
        <w:jc w:val="both"/>
      </w:pPr>
      <w:r>
        <w:t>The</w:t>
      </w:r>
      <w:r>
        <w:rPr>
          <w:spacing w:val="-8"/>
        </w:rPr>
        <w:t xml:space="preserve"> </w:t>
      </w:r>
      <w:r>
        <w:t>AI-Enhanced Intrusion Detection System (IDS)</w:t>
      </w:r>
      <w:r>
        <w:rPr>
          <w:spacing w:val="-1"/>
        </w:rPr>
        <w:t xml:space="preserve"> </w:t>
      </w:r>
      <w:r>
        <w:t>combines traditional network security methods</w:t>
      </w:r>
      <w:r>
        <w:rPr>
          <w:spacing w:val="-6"/>
        </w:rPr>
        <w:t xml:space="preserve"> </w:t>
      </w:r>
      <w:r>
        <w:t>with</w:t>
      </w:r>
      <w:r>
        <w:rPr>
          <w:spacing w:val="-3"/>
        </w:rPr>
        <w:t xml:space="preserve"> </w:t>
      </w:r>
      <w:r>
        <w:t>advanced</w:t>
      </w:r>
      <w:r>
        <w:rPr>
          <w:spacing w:val="-5"/>
        </w:rPr>
        <w:t xml:space="preserve"> </w:t>
      </w:r>
      <w:r>
        <w:t>AI</w:t>
      </w:r>
      <w:r>
        <w:rPr>
          <w:spacing w:val="-7"/>
        </w:rPr>
        <w:t xml:space="preserve"> </w:t>
      </w:r>
      <w:r>
        <w:t>models</w:t>
      </w:r>
      <w:r>
        <w:rPr>
          <w:spacing w:val="-6"/>
        </w:rPr>
        <w:t xml:space="preserve"> </w:t>
      </w:r>
      <w:r>
        <w:t>to</w:t>
      </w:r>
      <w:r>
        <w:rPr>
          <w:spacing w:val="-3"/>
        </w:rPr>
        <w:t xml:space="preserve"> </w:t>
      </w:r>
      <w:r>
        <w:t>detect</w:t>
      </w:r>
      <w:r>
        <w:rPr>
          <w:spacing w:val="-2"/>
        </w:rPr>
        <w:t xml:space="preserve"> </w:t>
      </w:r>
      <w:r>
        <w:t>and</w:t>
      </w:r>
      <w:r>
        <w:rPr>
          <w:spacing w:val="-1"/>
        </w:rPr>
        <w:t xml:space="preserve"> </w:t>
      </w:r>
      <w:r>
        <w:t>prevent</w:t>
      </w:r>
      <w:r>
        <w:rPr>
          <w:spacing w:val="-3"/>
        </w:rPr>
        <w:t xml:space="preserve"> </w:t>
      </w:r>
      <w:r>
        <w:t>unauthorized</w:t>
      </w:r>
      <w:r>
        <w:rPr>
          <w:spacing w:val="-2"/>
        </w:rPr>
        <w:t xml:space="preserve"> </w:t>
      </w:r>
      <w:r>
        <w:t>access</w:t>
      </w:r>
      <w:r>
        <w:rPr>
          <w:spacing w:val="-5"/>
        </w:rPr>
        <w:t xml:space="preserve"> </w:t>
      </w:r>
      <w:r>
        <w:t>and</w:t>
      </w:r>
      <w:r>
        <w:rPr>
          <w:spacing w:val="-3"/>
        </w:rPr>
        <w:t xml:space="preserve"> </w:t>
      </w:r>
      <w:r>
        <w:t>threats</w:t>
      </w:r>
      <w:r>
        <w:rPr>
          <w:spacing w:val="-5"/>
        </w:rPr>
        <w:t xml:space="preserve"> </w:t>
      </w:r>
      <w:r>
        <w:t xml:space="preserve">in </w:t>
      </w:r>
      <w:r>
        <w:rPr>
          <w:spacing w:val="-2"/>
        </w:rPr>
        <w:t>real-time.</w:t>
      </w:r>
    </w:p>
    <w:p w14:paraId="665CC178">
      <w:pPr>
        <w:pStyle w:val="2"/>
        <w:spacing w:before="2"/>
        <w:ind w:left="151" w:firstLine="0"/>
      </w:pPr>
      <w:r>
        <w:rPr>
          <w:color w:val="2D5294"/>
          <w:spacing w:val="-2"/>
        </w:rPr>
        <w:t>Components</w:t>
      </w:r>
    </w:p>
    <w:p w14:paraId="7DE20E57">
      <w:pPr>
        <w:pStyle w:val="6"/>
        <w:numPr>
          <w:ilvl w:val="2"/>
          <w:numId w:val="2"/>
        </w:numPr>
        <w:tabs>
          <w:tab w:val="left" w:pos="885"/>
        </w:tabs>
        <w:spacing w:before="339" w:after="0" w:line="240" w:lineRule="auto"/>
        <w:ind w:left="885" w:right="0" w:hanging="360"/>
        <w:jc w:val="left"/>
      </w:pPr>
      <w:r>
        <w:t>Data</w:t>
      </w:r>
      <w:r>
        <w:rPr>
          <w:spacing w:val="-6"/>
        </w:rPr>
        <w:t xml:space="preserve"> </w:t>
      </w:r>
      <w:r>
        <w:t>Collection</w:t>
      </w:r>
      <w:r>
        <w:rPr>
          <w:spacing w:val="-2"/>
        </w:rPr>
        <w:t xml:space="preserve"> Layer:</w:t>
      </w:r>
    </w:p>
    <w:p w14:paraId="1E7183D1">
      <w:pPr>
        <w:pStyle w:val="11"/>
        <w:numPr>
          <w:ilvl w:val="3"/>
          <w:numId w:val="2"/>
        </w:numPr>
        <w:tabs>
          <w:tab w:val="left" w:pos="1605"/>
        </w:tabs>
        <w:spacing w:before="132" w:after="0" w:line="348" w:lineRule="auto"/>
        <w:ind w:left="1605" w:right="551" w:hanging="360"/>
        <w:jc w:val="left"/>
        <w:rPr>
          <w:sz w:val="24"/>
        </w:rPr>
      </w:pPr>
      <w:r>
        <w:rPr>
          <w:sz w:val="24"/>
        </w:rPr>
        <w:t>Sources:</w:t>
      </w:r>
      <w:r>
        <w:rPr>
          <w:spacing w:val="-3"/>
          <w:sz w:val="24"/>
        </w:rPr>
        <w:t xml:space="preserve"> </w:t>
      </w:r>
      <w:r>
        <w:rPr>
          <w:sz w:val="24"/>
        </w:rPr>
        <w:t>Network</w:t>
      </w:r>
      <w:r>
        <w:rPr>
          <w:spacing w:val="-4"/>
          <w:sz w:val="24"/>
        </w:rPr>
        <w:t xml:space="preserve"> </w:t>
      </w:r>
      <w:r>
        <w:rPr>
          <w:sz w:val="24"/>
        </w:rPr>
        <w:t>traffic</w:t>
      </w:r>
      <w:r>
        <w:rPr>
          <w:spacing w:val="-2"/>
          <w:sz w:val="24"/>
        </w:rPr>
        <w:t xml:space="preserve"> </w:t>
      </w:r>
      <w:r>
        <w:rPr>
          <w:sz w:val="24"/>
        </w:rPr>
        <w:t>logs,</w:t>
      </w:r>
      <w:r>
        <w:rPr>
          <w:spacing w:val="-3"/>
          <w:sz w:val="24"/>
        </w:rPr>
        <w:t xml:space="preserve"> </w:t>
      </w:r>
      <w:r>
        <w:rPr>
          <w:sz w:val="24"/>
        </w:rPr>
        <w:t>system</w:t>
      </w:r>
      <w:r>
        <w:rPr>
          <w:spacing w:val="-3"/>
          <w:sz w:val="24"/>
        </w:rPr>
        <w:t xml:space="preserve"> </w:t>
      </w:r>
      <w:r>
        <w:rPr>
          <w:sz w:val="24"/>
        </w:rPr>
        <w:t>logs,</w:t>
      </w:r>
      <w:r>
        <w:rPr>
          <w:spacing w:val="-3"/>
          <w:sz w:val="24"/>
        </w:rPr>
        <w:t xml:space="preserve"> </w:t>
      </w:r>
      <w:r>
        <w:rPr>
          <w:sz w:val="24"/>
        </w:rPr>
        <w:t>firewall</w:t>
      </w:r>
      <w:r>
        <w:rPr>
          <w:spacing w:val="-3"/>
          <w:sz w:val="24"/>
        </w:rPr>
        <w:t xml:space="preserve"> </w:t>
      </w:r>
      <w:r>
        <w:rPr>
          <w:sz w:val="24"/>
        </w:rPr>
        <w:t>logs,</w:t>
      </w:r>
      <w:r>
        <w:rPr>
          <w:spacing w:val="-3"/>
          <w:sz w:val="24"/>
        </w:rPr>
        <w:t xml:space="preserve"> </w:t>
      </w:r>
      <w:r>
        <w:rPr>
          <w:sz w:val="24"/>
        </w:rPr>
        <w:t>and</w:t>
      </w:r>
      <w:r>
        <w:rPr>
          <w:spacing w:val="-3"/>
          <w:sz w:val="24"/>
        </w:rPr>
        <w:t xml:space="preserve"> </w:t>
      </w:r>
      <w:r>
        <w:rPr>
          <w:sz w:val="24"/>
        </w:rPr>
        <w:t>real-time</w:t>
      </w:r>
      <w:r>
        <w:rPr>
          <w:spacing w:val="-3"/>
          <w:sz w:val="24"/>
        </w:rPr>
        <w:t xml:space="preserve"> </w:t>
      </w:r>
      <w:r>
        <w:rPr>
          <w:sz w:val="24"/>
        </w:rPr>
        <w:t xml:space="preserve">packet </w:t>
      </w:r>
      <w:r>
        <w:rPr>
          <w:spacing w:val="-2"/>
          <w:sz w:val="24"/>
        </w:rPr>
        <w:t>capture.</w:t>
      </w:r>
    </w:p>
    <w:p w14:paraId="4E3AC6E5">
      <w:pPr>
        <w:pStyle w:val="11"/>
        <w:numPr>
          <w:ilvl w:val="3"/>
          <w:numId w:val="2"/>
        </w:numPr>
        <w:tabs>
          <w:tab w:val="left" w:pos="1602"/>
        </w:tabs>
        <w:spacing w:before="29" w:after="0" w:line="240" w:lineRule="auto"/>
        <w:ind w:left="1602" w:right="0" w:hanging="357"/>
        <w:jc w:val="left"/>
        <w:rPr>
          <w:sz w:val="24"/>
        </w:rPr>
      </w:pPr>
      <w:r>
        <w:rPr>
          <w:sz w:val="24"/>
        </w:rPr>
        <w:t>Tools:</w:t>
      </w:r>
      <w:r>
        <w:rPr>
          <w:spacing w:val="-15"/>
          <w:sz w:val="24"/>
        </w:rPr>
        <w:t xml:space="preserve"> </w:t>
      </w:r>
      <w:r>
        <w:rPr>
          <w:sz w:val="24"/>
        </w:rPr>
        <w:t>Wireshark,</w:t>
      </w:r>
      <w:r>
        <w:rPr>
          <w:spacing w:val="-16"/>
          <w:sz w:val="24"/>
        </w:rPr>
        <w:t xml:space="preserve"> </w:t>
      </w:r>
      <w:r>
        <w:rPr>
          <w:sz w:val="24"/>
        </w:rPr>
        <w:t>Tcpdump,</w:t>
      </w:r>
      <w:r>
        <w:rPr>
          <w:spacing w:val="-12"/>
          <w:sz w:val="24"/>
        </w:rPr>
        <w:t xml:space="preserve"> </w:t>
      </w:r>
      <w:r>
        <w:rPr>
          <w:sz w:val="24"/>
        </w:rPr>
        <w:t>Syslog</w:t>
      </w:r>
      <w:r>
        <w:rPr>
          <w:spacing w:val="-13"/>
          <w:sz w:val="24"/>
        </w:rPr>
        <w:t xml:space="preserve"> </w:t>
      </w:r>
      <w:r>
        <w:rPr>
          <w:spacing w:val="-2"/>
          <w:sz w:val="24"/>
        </w:rPr>
        <w:t>servers.</w:t>
      </w:r>
    </w:p>
    <w:p w14:paraId="0A24B0B2">
      <w:pPr>
        <w:pStyle w:val="6"/>
        <w:numPr>
          <w:ilvl w:val="2"/>
          <w:numId w:val="2"/>
        </w:numPr>
        <w:tabs>
          <w:tab w:val="left" w:pos="885"/>
        </w:tabs>
        <w:spacing w:before="138" w:after="0" w:line="240" w:lineRule="auto"/>
        <w:ind w:left="885" w:right="0" w:hanging="360"/>
        <w:jc w:val="left"/>
      </w:pPr>
      <w:r>
        <w:t>Data</w:t>
      </w:r>
      <w:r>
        <w:rPr>
          <w:spacing w:val="-11"/>
        </w:rPr>
        <w:t xml:space="preserve"> </w:t>
      </w:r>
      <w:r>
        <w:t>Preprocessing</w:t>
      </w:r>
      <w:r>
        <w:rPr>
          <w:spacing w:val="-9"/>
        </w:rPr>
        <w:t xml:space="preserve"> </w:t>
      </w:r>
      <w:r>
        <w:rPr>
          <w:spacing w:val="-2"/>
        </w:rPr>
        <w:t>Layer:</w:t>
      </w:r>
    </w:p>
    <w:p w14:paraId="7ADC49CA">
      <w:pPr>
        <w:pStyle w:val="11"/>
        <w:numPr>
          <w:ilvl w:val="3"/>
          <w:numId w:val="2"/>
        </w:numPr>
        <w:tabs>
          <w:tab w:val="left" w:pos="1605"/>
        </w:tabs>
        <w:spacing w:before="132" w:after="0" w:line="345" w:lineRule="auto"/>
        <w:ind w:left="1605" w:right="528" w:hanging="360"/>
        <w:jc w:val="left"/>
        <w:rPr>
          <w:sz w:val="24"/>
        </w:rPr>
      </w:pPr>
      <w:r>
        <w:rPr>
          <w:sz w:val="24"/>
        </w:rPr>
        <w:t>Tasks:</w:t>
      </w:r>
      <w:r>
        <w:rPr>
          <w:spacing w:val="40"/>
          <w:sz w:val="24"/>
        </w:rPr>
        <w:t xml:space="preserve"> </w:t>
      </w:r>
      <w:r>
        <w:rPr>
          <w:sz w:val="24"/>
        </w:rPr>
        <w:t>Data</w:t>
      </w:r>
      <w:r>
        <w:rPr>
          <w:spacing w:val="40"/>
          <w:sz w:val="24"/>
        </w:rPr>
        <w:t xml:space="preserve"> </w:t>
      </w:r>
      <w:r>
        <w:rPr>
          <w:sz w:val="24"/>
        </w:rPr>
        <w:t>cleaning,</w:t>
      </w:r>
      <w:r>
        <w:rPr>
          <w:spacing w:val="40"/>
          <w:sz w:val="24"/>
        </w:rPr>
        <w:t xml:space="preserve"> </w:t>
      </w:r>
      <w:r>
        <w:rPr>
          <w:sz w:val="24"/>
        </w:rPr>
        <w:t>normalization,</w:t>
      </w:r>
      <w:r>
        <w:rPr>
          <w:spacing w:val="40"/>
          <w:sz w:val="24"/>
        </w:rPr>
        <w:t xml:space="preserve"> </w:t>
      </w:r>
      <w:r>
        <w:rPr>
          <w:sz w:val="24"/>
        </w:rPr>
        <w:t>feature</w:t>
      </w:r>
      <w:r>
        <w:rPr>
          <w:spacing w:val="40"/>
          <w:sz w:val="24"/>
        </w:rPr>
        <w:t xml:space="preserve"> </w:t>
      </w:r>
      <w:r>
        <w:rPr>
          <w:sz w:val="24"/>
        </w:rPr>
        <w:t>extraction</w:t>
      </w:r>
      <w:r>
        <w:rPr>
          <w:spacing w:val="40"/>
          <w:sz w:val="24"/>
        </w:rPr>
        <w:t xml:space="preserve"> </w:t>
      </w:r>
      <w:r>
        <w:rPr>
          <w:sz w:val="24"/>
        </w:rPr>
        <w:t>(e.g.,</w:t>
      </w:r>
      <w:r>
        <w:rPr>
          <w:spacing w:val="79"/>
          <w:sz w:val="24"/>
        </w:rPr>
        <w:t xml:space="preserve"> </w:t>
      </w:r>
      <w:r>
        <w:rPr>
          <w:sz w:val="24"/>
        </w:rPr>
        <w:t>IP</w:t>
      </w:r>
      <w:r>
        <w:rPr>
          <w:spacing w:val="40"/>
          <w:sz w:val="24"/>
        </w:rPr>
        <w:t xml:space="preserve"> </w:t>
      </w:r>
      <w:r>
        <w:rPr>
          <w:sz w:val="24"/>
        </w:rPr>
        <w:t>address</w:t>
      </w:r>
      <w:r>
        <w:rPr>
          <w:spacing w:val="80"/>
          <w:sz w:val="24"/>
        </w:rPr>
        <w:t xml:space="preserve"> </w:t>
      </w:r>
      <w:r>
        <w:rPr>
          <w:sz w:val="24"/>
        </w:rPr>
        <w:t>analysis, protocol identification, packet size).</w:t>
      </w:r>
    </w:p>
    <w:p w14:paraId="7399A314">
      <w:pPr>
        <w:pStyle w:val="11"/>
        <w:numPr>
          <w:ilvl w:val="3"/>
          <w:numId w:val="2"/>
        </w:numPr>
        <w:tabs>
          <w:tab w:val="left" w:pos="1602"/>
        </w:tabs>
        <w:spacing w:before="35" w:after="0" w:line="240" w:lineRule="auto"/>
        <w:ind w:left="1602" w:right="0" w:hanging="357"/>
        <w:jc w:val="left"/>
        <w:rPr>
          <w:sz w:val="24"/>
        </w:rPr>
      </w:pPr>
      <w:r>
        <w:rPr>
          <w:sz w:val="24"/>
        </w:rPr>
        <w:t>Tools:</w:t>
      </w:r>
      <w:r>
        <w:rPr>
          <w:spacing w:val="-10"/>
          <w:sz w:val="24"/>
        </w:rPr>
        <w:t xml:space="preserve"> </w:t>
      </w:r>
      <w:r>
        <w:rPr>
          <w:sz w:val="24"/>
        </w:rPr>
        <w:t>Python</w:t>
      </w:r>
      <w:r>
        <w:rPr>
          <w:spacing w:val="-6"/>
          <w:sz w:val="24"/>
        </w:rPr>
        <w:t xml:space="preserve"> </w:t>
      </w:r>
      <w:r>
        <w:rPr>
          <w:sz w:val="24"/>
        </w:rPr>
        <w:t>scripts,</w:t>
      </w:r>
      <w:r>
        <w:rPr>
          <w:spacing w:val="-6"/>
          <w:sz w:val="24"/>
        </w:rPr>
        <w:t xml:space="preserve"> </w:t>
      </w:r>
      <w:r>
        <w:rPr>
          <w:sz w:val="24"/>
        </w:rPr>
        <w:t>Pandas,</w:t>
      </w:r>
      <w:r>
        <w:rPr>
          <w:spacing w:val="-5"/>
          <w:sz w:val="24"/>
        </w:rPr>
        <w:t xml:space="preserve"> </w:t>
      </w:r>
      <w:r>
        <w:rPr>
          <w:sz w:val="24"/>
        </w:rPr>
        <w:t>Scikit-learn</w:t>
      </w:r>
      <w:r>
        <w:rPr>
          <w:spacing w:val="-4"/>
          <w:sz w:val="24"/>
        </w:rPr>
        <w:t xml:space="preserve"> </w:t>
      </w:r>
      <w:r>
        <w:rPr>
          <w:sz w:val="24"/>
        </w:rPr>
        <w:t>preprocessing</w:t>
      </w:r>
      <w:r>
        <w:rPr>
          <w:spacing w:val="-5"/>
          <w:sz w:val="24"/>
        </w:rPr>
        <w:t xml:space="preserve"> </w:t>
      </w:r>
      <w:r>
        <w:rPr>
          <w:spacing w:val="-2"/>
          <w:sz w:val="24"/>
        </w:rPr>
        <w:t>modules.</w:t>
      </w:r>
    </w:p>
    <w:p w14:paraId="6BD78269">
      <w:pPr>
        <w:pStyle w:val="6"/>
        <w:numPr>
          <w:ilvl w:val="2"/>
          <w:numId w:val="2"/>
        </w:numPr>
        <w:tabs>
          <w:tab w:val="left" w:pos="885"/>
        </w:tabs>
        <w:spacing w:before="136" w:after="0" w:line="240" w:lineRule="auto"/>
        <w:ind w:left="885" w:right="0" w:hanging="360"/>
        <w:jc w:val="left"/>
      </w:pPr>
      <w:r>
        <w:t>AI</w:t>
      </w:r>
      <w:r>
        <w:rPr>
          <w:spacing w:val="-7"/>
        </w:rPr>
        <w:t xml:space="preserve"> </w:t>
      </w:r>
      <w:r>
        <w:t>Model</w:t>
      </w:r>
      <w:r>
        <w:rPr>
          <w:spacing w:val="-3"/>
        </w:rPr>
        <w:t xml:space="preserve"> </w:t>
      </w:r>
      <w:r>
        <w:rPr>
          <w:spacing w:val="-2"/>
        </w:rPr>
        <w:t>Layer:</w:t>
      </w:r>
    </w:p>
    <w:p w14:paraId="1BF99341">
      <w:pPr>
        <w:pStyle w:val="11"/>
        <w:numPr>
          <w:ilvl w:val="3"/>
          <w:numId w:val="2"/>
        </w:numPr>
        <w:tabs>
          <w:tab w:val="left" w:pos="1605"/>
        </w:tabs>
        <w:spacing w:before="137" w:after="0" w:line="345" w:lineRule="auto"/>
        <w:ind w:left="1605" w:right="642" w:hanging="360"/>
        <w:jc w:val="left"/>
        <w:rPr>
          <w:sz w:val="24"/>
        </w:rPr>
      </w:pPr>
      <w:r>
        <w:rPr>
          <w:sz w:val="24"/>
        </w:rPr>
        <w:t>Models:</w:t>
      </w:r>
      <w:r>
        <w:rPr>
          <w:spacing w:val="-4"/>
          <w:sz w:val="24"/>
        </w:rPr>
        <w:t xml:space="preserve"> </w:t>
      </w:r>
      <w:r>
        <w:rPr>
          <w:sz w:val="24"/>
        </w:rPr>
        <w:t>Deep</w:t>
      </w:r>
      <w:r>
        <w:rPr>
          <w:spacing w:val="-4"/>
          <w:sz w:val="24"/>
        </w:rPr>
        <w:t xml:space="preserve"> </w:t>
      </w:r>
      <w:r>
        <w:rPr>
          <w:sz w:val="24"/>
        </w:rPr>
        <w:t>Learning</w:t>
      </w:r>
      <w:r>
        <w:rPr>
          <w:spacing w:val="-4"/>
          <w:sz w:val="24"/>
        </w:rPr>
        <w:t xml:space="preserve"> </w:t>
      </w:r>
      <w:r>
        <w:rPr>
          <w:sz w:val="24"/>
        </w:rPr>
        <w:t>(e.g.,</w:t>
      </w:r>
      <w:r>
        <w:rPr>
          <w:spacing w:val="-4"/>
          <w:sz w:val="24"/>
        </w:rPr>
        <w:t xml:space="preserve"> </w:t>
      </w:r>
      <w:r>
        <w:rPr>
          <w:sz w:val="24"/>
        </w:rPr>
        <w:t>LSTM,</w:t>
      </w:r>
      <w:r>
        <w:rPr>
          <w:spacing w:val="-4"/>
          <w:sz w:val="24"/>
        </w:rPr>
        <w:t xml:space="preserve"> </w:t>
      </w:r>
      <w:r>
        <w:rPr>
          <w:sz w:val="24"/>
        </w:rPr>
        <w:t>CNN</w:t>
      </w:r>
      <w:r>
        <w:rPr>
          <w:spacing w:val="-5"/>
          <w:sz w:val="24"/>
        </w:rPr>
        <w:t xml:space="preserve"> </w:t>
      </w:r>
      <w:r>
        <w:rPr>
          <w:sz w:val="24"/>
        </w:rPr>
        <w:t>for</w:t>
      </w:r>
      <w:r>
        <w:rPr>
          <w:spacing w:val="-6"/>
          <w:sz w:val="24"/>
        </w:rPr>
        <w:t xml:space="preserve"> </w:t>
      </w:r>
      <w:r>
        <w:rPr>
          <w:sz w:val="24"/>
        </w:rPr>
        <w:t>sequence</w:t>
      </w:r>
      <w:r>
        <w:rPr>
          <w:spacing w:val="-3"/>
          <w:sz w:val="24"/>
        </w:rPr>
        <w:t xml:space="preserve"> </w:t>
      </w:r>
      <w:r>
        <w:rPr>
          <w:sz w:val="24"/>
        </w:rPr>
        <w:t>anomaly</w:t>
      </w:r>
      <w:r>
        <w:rPr>
          <w:spacing w:val="-4"/>
          <w:sz w:val="24"/>
        </w:rPr>
        <w:t xml:space="preserve"> </w:t>
      </w:r>
      <w:r>
        <w:rPr>
          <w:sz w:val="24"/>
        </w:rPr>
        <w:t>detection), Classical ML (Random Forest, SVM).</w:t>
      </w:r>
    </w:p>
    <w:p w14:paraId="11247F8E">
      <w:pPr>
        <w:pStyle w:val="11"/>
        <w:numPr>
          <w:ilvl w:val="3"/>
          <w:numId w:val="2"/>
        </w:numPr>
        <w:tabs>
          <w:tab w:val="left" w:pos="1602"/>
        </w:tabs>
        <w:spacing w:before="35" w:after="0" w:line="240" w:lineRule="auto"/>
        <w:ind w:left="1602" w:right="0" w:hanging="357"/>
        <w:jc w:val="left"/>
        <w:rPr>
          <w:sz w:val="24"/>
        </w:rPr>
      </w:pPr>
      <w:r>
        <w:rPr>
          <w:spacing w:val="-2"/>
          <w:sz w:val="24"/>
        </w:rPr>
        <w:t>Frameworks:</w:t>
      </w:r>
      <w:r>
        <w:rPr>
          <w:spacing w:val="-8"/>
          <w:sz w:val="24"/>
        </w:rPr>
        <w:t xml:space="preserve"> </w:t>
      </w:r>
      <w:r>
        <w:rPr>
          <w:spacing w:val="-2"/>
          <w:sz w:val="24"/>
        </w:rPr>
        <w:t>TensorFlow,</w:t>
      </w:r>
      <w:r>
        <w:rPr>
          <w:spacing w:val="-3"/>
          <w:sz w:val="24"/>
        </w:rPr>
        <w:t xml:space="preserve"> </w:t>
      </w:r>
      <w:r>
        <w:rPr>
          <w:spacing w:val="-2"/>
          <w:sz w:val="24"/>
        </w:rPr>
        <w:t>PyTorch,</w:t>
      </w:r>
      <w:r>
        <w:rPr>
          <w:spacing w:val="1"/>
          <w:sz w:val="24"/>
        </w:rPr>
        <w:t xml:space="preserve"> </w:t>
      </w:r>
      <w:r>
        <w:rPr>
          <w:spacing w:val="-2"/>
          <w:sz w:val="24"/>
        </w:rPr>
        <w:t>Scikit-learn.</w:t>
      </w:r>
    </w:p>
    <w:p w14:paraId="4954B3CC">
      <w:pPr>
        <w:pStyle w:val="6"/>
        <w:numPr>
          <w:ilvl w:val="2"/>
          <w:numId w:val="2"/>
        </w:numPr>
        <w:tabs>
          <w:tab w:val="left" w:pos="885"/>
        </w:tabs>
        <w:spacing w:before="138" w:after="0" w:line="240" w:lineRule="auto"/>
        <w:ind w:left="885" w:right="0" w:hanging="360"/>
        <w:jc w:val="left"/>
      </w:pPr>
      <w:r>
        <w:t>Detection</w:t>
      </w:r>
      <w:r>
        <w:rPr>
          <w:spacing w:val="-10"/>
        </w:rPr>
        <w:t xml:space="preserve"> </w:t>
      </w:r>
      <w:r>
        <w:rPr>
          <w:spacing w:val="-2"/>
        </w:rPr>
        <w:t>Engine:</w:t>
      </w:r>
    </w:p>
    <w:p w14:paraId="12D28ACF">
      <w:pPr>
        <w:pStyle w:val="11"/>
        <w:numPr>
          <w:ilvl w:val="3"/>
          <w:numId w:val="2"/>
        </w:numPr>
        <w:tabs>
          <w:tab w:val="left" w:pos="1605"/>
        </w:tabs>
        <w:spacing w:before="132" w:after="0" w:line="345" w:lineRule="auto"/>
        <w:ind w:left="1605" w:right="487" w:hanging="360"/>
        <w:jc w:val="left"/>
        <w:rPr>
          <w:sz w:val="24"/>
        </w:rPr>
      </w:pPr>
      <w:r>
        <w:rPr>
          <w:sz w:val="24"/>
        </w:rPr>
        <w:t>Role:</w:t>
      </w:r>
      <w:r>
        <w:rPr>
          <w:spacing w:val="-15"/>
          <w:sz w:val="24"/>
        </w:rPr>
        <w:t xml:space="preserve"> </w:t>
      </w:r>
      <w:r>
        <w:rPr>
          <w:sz w:val="24"/>
        </w:rPr>
        <w:t>Processes</w:t>
      </w:r>
      <w:r>
        <w:rPr>
          <w:spacing w:val="-15"/>
          <w:sz w:val="24"/>
        </w:rPr>
        <w:t xml:space="preserve"> </w:t>
      </w:r>
      <w:r>
        <w:rPr>
          <w:sz w:val="24"/>
        </w:rPr>
        <w:t>incoming</w:t>
      </w:r>
      <w:r>
        <w:rPr>
          <w:spacing w:val="-15"/>
          <w:sz w:val="24"/>
        </w:rPr>
        <w:t xml:space="preserve"> </w:t>
      </w:r>
      <w:r>
        <w:rPr>
          <w:sz w:val="24"/>
        </w:rPr>
        <w:t>data</w:t>
      </w:r>
      <w:r>
        <w:rPr>
          <w:spacing w:val="-15"/>
          <w:sz w:val="24"/>
        </w:rPr>
        <w:t xml:space="preserve"> </w:t>
      </w:r>
      <w:r>
        <w:rPr>
          <w:sz w:val="24"/>
        </w:rPr>
        <w:t>using</w:t>
      </w:r>
      <w:r>
        <w:rPr>
          <w:spacing w:val="-15"/>
          <w:sz w:val="24"/>
        </w:rPr>
        <w:t xml:space="preserve"> </w:t>
      </w:r>
      <w:r>
        <w:rPr>
          <w:sz w:val="24"/>
        </w:rPr>
        <w:t>trained</w:t>
      </w:r>
      <w:r>
        <w:rPr>
          <w:spacing w:val="-15"/>
          <w:sz w:val="24"/>
        </w:rPr>
        <w:t xml:space="preserve"> </w:t>
      </w:r>
      <w:r>
        <w:rPr>
          <w:sz w:val="24"/>
        </w:rPr>
        <w:t>models</w:t>
      </w:r>
      <w:r>
        <w:rPr>
          <w:spacing w:val="-15"/>
          <w:sz w:val="24"/>
        </w:rPr>
        <w:t xml:space="preserve"> </w:t>
      </w:r>
      <w:r>
        <w:rPr>
          <w:sz w:val="24"/>
        </w:rPr>
        <w:t>to</w:t>
      </w:r>
      <w:r>
        <w:rPr>
          <w:spacing w:val="-15"/>
          <w:sz w:val="24"/>
        </w:rPr>
        <w:t xml:space="preserve"> </w:t>
      </w:r>
      <w:r>
        <w:rPr>
          <w:sz w:val="24"/>
        </w:rPr>
        <w:t>classify</w:t>
      </w:r>
      <w:r>
        <w:rPr>
          <w:spacing w:val="-15"/>
          <w:sz w:val="24"/>
        </w:rPr>
        <w:t xml:space="preserve"> </w:t>
      </w:r>
      <w:r>
        <w:rPr>
          <w:sz w:val="24"/>
        </w:rPr>
        <w:t>traffic</w:t>
      </w:r>
      <w:r>
        <w:rPr>
          <w:spacing w:val="-15"/>
          <w:sz w:val="24"/>
        </w:rPr>
        <w:t xml:space="preserve"> </w:t>
      </w:r>
      <w:r>
        <w:rPr>
          <w:sz w:val="24"/>
        </w:rPr>
        <w:t>as</w:t>
      </w:r>
      <w:r>
        <w:rPr>
          <w:spacing w:val="-15"/>
          <w:sz w:val="24"/>
        </w:rPr>
        <w:t xml:space="preserve"> </w:t>
      </w:r>
      <w:r>
        <w:rPr>
          <w:sz w:val="24"/>
        </w:rPr>
        <w:t>normal or malicious.</w:t>
      </w:r>
    </w:p>
    <w:p w14:paraId="78B13DF9">
      <w:pPr>
        <w:pStyle w:val="11"/>
        <w:numPr>
          <w:ilvl w:val="3"/>
          <w:numId w:val="2"/>
        </w:numPr>
        <w:tabs>
          <w:tab w:val="left" w:pos="1602"/>
        </w:tabs>
        <w:spacing w:before="34" w:after="0" w:line="240" w:lineRule="auto"/>
        <w:ind w:left="1602" w:right="0" w:hanging="357"/>
        <w:jc w:val="left"/>
        <w:rPr>
          <w:sz w:val="24"/>
        </w:rPr>
      </w:pPr>
      <w:r>
        <w:rPr>
          <w:sz w:val="24"/>
        </w:rPr>
        <w:t>Output:</w:t>
      </w:r>
      <w:r>
        <w:rPr>
          <w:spacing w:val="-15"/>
          <w:sz w:val="24"/>
        </w:rPr>
        <w:t xml:space="preserve"> </w:t>
      </w:r>
      <w:r>
        <w:rPr>
          <w:sz w:val="24"/>
        </w:rPr>
        <w:t>Alert</w:t>
      </w:r>
      <w:r>
        <w:rPr>
          <w:spacing w:val="-5"/>
          <w:sz w:val="24"/>
        </w:rPr>
        <w:t xml:space="preserve"> </w:t>
      </w:r>
      <w:r>
        <w:rPr>
          <w:sz w:val="24"/>
        </w:rPr>
        <w:t>generation, threat</w:t>
      </w:r>
      <w:r>
        <w:rPr>
          <w:spacing w:val="-3"/>
          <w:sz w:val="24"/>
        </w:rPr>
        <w:t xml:space="preserve"> </w:t>
      </w:r>
      <w:r>
        <w:rPr>
          <w:sz w:val="24"/>
        </w:rPr>
        <w:t>level</w:t>
      </w:r>
      <w:r>
        <w:rPr>
          <w:spacing w:val="-2"/>
          <w:sz w:val="24"/>
        </w:rPr>
        <w:t xml:space="preserve"> scoring.</w:t>
      </w:r>
    </w:p>
    <w:p w14:paraId="66897B9A">
      <w:pPr>
        <w:pStyle w:val="6"/>
        <w:numPr>
          <w:ilvl w:val="2"/>
          <w:numId w:val="2"/>
        </w:numPr>
        <w:tabs>
          <w:tab w:val="left" w:pos="885"/>
        </w:tabs>
        <w:spacing w:before="137" w:after="0" w:line="240" w:lineRule="auto"/>
        <w:ind w:left="885" w:right="0" w:hanging="360"/>
        <w:jc w:val="left"/>
      </w:pPr>
      <w:r>
        <w:t>Alert</w:t>
      </w:r>
      <w:r>
        <w:rPr>
          <w:spacing w:val="-6"/>
        </w:rPr>
        <w:t xml:space="preserve"> </w:t>
      </w:r>
      <w:r>
        <w:t>&amp;</w:t>
      </w:r>
      <w:r>
        <w:rPr>
          <w:spacing w:val="-3"/>
        </w:rPr>
        <w:t xml:space="preserve"> </w:t>
      </w:r>
      <w:r>
        <w:t>Reporting</w:t>
      </w:r>
      <w:r>
        <w:rPr>
          <w:spacing w:val="-3"/>
        </w:rPr>
        <w:t xml:space="preserve"> </w:t>
      </w:r>
      <w:r>
        <w:rPr>
          <w:spacing w:val="-2"/>
        </w:rPr>
        <w:t>Layer:</w:t>
      </w:r>
    </w:p>
    <w:p w14:paraId="560AF3B1">
      <w:pPr>
        <w:pStyle w:val="11"/>
        <w:numPr>
          <w:ilvl w:val="3"/>
          <w:numId w:val="2"/>
        </w:numPr>
        <w:tabs>
          <w:tab w:val="left" w:pos="1602"/>
          <w:tab w:val="left" w:pos="3240"/>
          <w:tab w:val="left" w:pos="4125"/>
          <w:tab w:val="left" w:pos="5019"/>
          <w:tab w:val="left" w:pos="6322"/>
          <w:tab w:val="left" w:pos="7429"/>
          <w:tab w:val="left" w:pos="8053"/>
          <w:tab w:val="left" w:pos="9071"/>
        </w:tabs>
        <w:spacing w:before="132" w:after="0" w:line="240" w:lineRule="auto"/>
        <w:ind w:left="1602" w:right="0" w:hanging="357"/>
        <w:jc w:val="left"/>
        <w:rPr>
          <w:rFonts w:ascii="Courier New" w:hAnsi="Courier New"/>
          <w:sz w:val="20"/>
        </w:rPr>
      </w:pPr>
      <w:r>
        <w:rPr>
          <w:spacing w:val="-2"/>
          <w:sz w:val="24"/>
        </w:rPr>
        <w:t>Notifications:</w:t>
      </w:r>
      <w:r>
        <w:rPr>
          <w:sz w:val="24"/>
        </w:rPr>
        <w:tab/>
      </w:r>
      <w:r>
        <w:rPr>
          <w:spacing w:val="-4"/>
          <w:sz w:val="24"/>
        </w:rPr>
        <w:t>Email</w:t>
      </w:r>
      <w:r>
        <w:rPr>
          <w:sz w:val="24"/>
        </w:rPr>
        <w:tab/>
      </w:r>
      <w:r>
        <w:rPr>
          <w:spacing w:val="-2"/>
          <w:sz w:val="24"/>
        </w:rPr>
        <w:t>alerts,</w:t>
      </w:r>
      <w:r>
        <w:rPr>
          <w:sz w:val="24"/>
        </w:rPr>
        <w:tab/>
      </w:r>
      <w:r>
        <w:rPr>
          <w:spacing w:val="-2"/>
          <w:sz w:val="24"/>
        </w:rPr>
        <w:t>dashboard</w:t>
      </w:r>
      <w:r>
        <w:rPr>
          <w:sz w:val="24"/>
        </w:rPr>
        <w:tab/>
      </w:r>
      <w:r>
        <w:rPr>
          <w:spacing w:val="-2"/>
          <w:sz w:val="24"/>
        </w:rPr>
        <w:t>updates,</w:t>
      </w:r>
      <w:r>
        <w:rPr>
          <w:sz w:val="24"/>
        </w:rPr>
        <w:tab/>
      </w:r>
      <w:r>
        <w:rPr>
          <w:spacing w:val="-5"/>
          <w:sz w:val="24"/>
        </w:rPr>
        <w:t>log</w:t>
      </w:r>
      <w:r>
        <w:rPr>
          <w:sz w:val="24"/>
        </w:rPr>
        <w:tab/>
      </w:r>
      <w:r>
        <w:rPr>
          <w:spacing w:val="-2"/>
          <w:sz w:val="24"/>
        </w:rPr>
        <w:t>entries.</w:t>
      </w:r>
      <w:r>
        <w:rPr>
          <w:sz w:val="24"/>
        </w:rPr>
        <w:tab/>
      </w:r>
      <w:r>
        <w:rPr>
          <w:rFonts w:ascii="Courier New" w:hAnsi="Courier New"/>
          <w:spacing w:val="-10"/>
          <w:sz w:val="20"/>
        </w:rPr>
        <w:t>o</w:t>
      </w:r>
    </w:p>
    <w:p w14:paraId="7FB9A963">
      <w:pPr>
        <w:pStyle w:val="9"/>
        <w:spacing w:before="148"/>
        <w:ind w:left="2326"/>
      </w:pPr>
      <w:r>
        <w:t>Visualization:</w:t>
      </w:r>
      <w:r>
        <w:rPr>
          <w:spacing w:val="-10"/>
        </w:rPr>
        <w:t xml:space="preserve"> </w:t>
      </w:r>
      <w:r>
        <w:t>Real-time</w:t>
      </w:r>
      <w:r>
        <w:rPr>
          <w:spacing w:val="-4"/>
        </w:rPr>
        <w:t xml:space="preserve"> </w:t>
      </w:r>
      <w:r>
        <w:t>dashboards</w:t>
      </w:r>
      <w:r>
        <w:rPr>
          <w:spacing w:val="-7"/>
        </w:rPr>
        <w:t xml:space="preserve"> </w:t>
      </w:r>
      <w:r>
        <w:t>using</w:t>
      </w:r>
      <w:r>
        <w:rPr>
          <w:spacing w:val="-6"/>
        </w:rPr>
        <w:t xml:space="preserve"> </w:t>
      </w:r>
      <w:r>
        <w:t>Grafana</w:t>
      </w:r>
      <w:r>
        <w:rPr>
          <w:spacing w:val="-6"/>
        </w:rPr>
        <w:t xml:space="preserve"> </w:t>
      </w:r>
      <w:r>
        <w:t>or</w:t>
      </w:r>
      <w:r>
        <w:rPr>
          <w:spacing w:val="-5"/>
        </w:rPr>
        <w:t xml:space="preserve"> </w:t>
      </w:r>
      <w:r>
        <w:rPr>
          <w:spacing w:val="-2"/>
        </w:rPr>
        <w:t>Kibana.</w:t>
      </w:r>
    </w:p>
    <w:p w14:paraId="1BE8ACD0">
      <w:pPr>
        <w:pStyle w:val="6"/>
        <w:numPr>
          <w:ilvl w:val="2"/>
          <w:numId w:val="2"/>
        </w:numPr>
        <w:tabs>
          <w:tab w:val="left" w:pos="885"/>
        </w:tabs>
        <w:spacing w:before="149" w:after="0" w:line="240" w:lineRule="auto"/>
        <w:ind w:left="885" w:right="0" w:hanging="360"/>
        <w:jc w:val="left"/>
      </w:pPr>
      <w:r>
        <w:t>Storage</w:t>
      </w:r>
      <w:r>
        <w:rPr>
          <w:spacing w:val="-6"/>
        </w:rPr>
        <w:t xml:space="preserve"> </w:t>
      </w:r>
      <w:r>
        <w:rPr>
          <w:spacing w:val="-2"/>
        </w:rPr>
        <w:t>Layer:</w:t>
      </w:r>
    </w:p>
    <w:p w14:paraId="2CC1D08F">
      <w:pPr>
        <w:pStyle w:val="11"/>
        <w:numPr>
          <w:ilvl w:val="3"/>
          <w:numId w:val="2"/>
        </w:numPr>
        <w:tabs>
          <w:tab w:val="left" w:pos="1605"/>
          <w:tab w:val="left" w:pos="3081"/>
          <w:tab w:val="left" w:pos="4651"/>
          <w:tab w:val="left" w:pos="5921"/>
          <w:tab w:val="left" w:pos="7508"/>
          <w:tab w:val="left" w:pos="8857"/>
        </w:tabs>
        <w:spacing w:before="132" w:after="0" w:line="345" w:lineRule="auto"/>
        <w:ind w:left="1605" w:right="458" w:hanging="360"/>
        <w:jc w:val="left"/>
        <w:rPr>
          <w:sz w:val="24"/>
        </w:rPr>
      </w:pPr>
      <w:r>
        <w:rPr>
          <w:spacing w:val="-2"/>
          <w:sz w:val="24"/>
        </w:rPr>
        <w:t>Databases:</w:t>
      </w:r>
      <w:r>
        <w:rPr>
          <w:sz w:val="24"/>
        </w:rPr>
        <w:tab/>
      </w:r>
      <w:r>
        <w:rPr>
          <w:spacing w:val="-2"/>
          <w:sz w:val="24"/>
        </w:rPr>
        <w:t>Time-series</w:t>
      </w:r>
      <w:r>
        <w:rPr>
          <w:sz w:val="24"/>
        </w:rPr>
        <w:tab/>
      </w:r>
      <w:r>
        <w:rPr>
          <w:spacing w:val="-2"/>
          <w:sz w:val="24"/>
        </w:rPr>
        <w:t>database</w:t>
      </w:r>
      <w:r>
        <w:rPr>
          <w:sz w:val="24"/>
        </w:rPr>
        <w:tab/>
      </w:r>
      <w:r>
        <w:rPr>
          <w:spacing w:val="-2"/>
          <w:sz w:val="24"/>
        </w:rPr>
        <w:t>(InfluxDB),</w:t>
      </w:r>
      <w:r>
        <w:rPr>
          <w:sz w:val="24"/>
        </w:rPr>
        <w:tab/>
      </w:r>
      <w:r>
        <w:rPr>
          <w:spacing w:val="-2"/>
          <w:sz w:val="24"/>
        </w:rPr>
        <w:t>relational</w:t>
      </w:r>
      <w:r>
        <w:rPr>
          <w:sz w:val="24"/>
        </w:rPr>
        <w:tab/>
      </w:r>
      <w:r>
        <w:rPr>
          <w:spacing w:val="-6"/>
          <w:sz w:val="24"/>
        </w:rPr>
        <w:t xml:space="preserve">DB </w:t>
      </w:r>
      <w:r>
        <w:rPr>
          <w:sz w:val="24"/>
        </w:rPr>
        <w:t>(MySQL/PostgreSQL) for logs and model metadata.</w:t>
      </w:r>
    </w:p>
    <w:p w14:paraId="04E1C0B2">
      <w:pPr>
        <w:pStyle w:val="6"/>
        <w:numPr>
          <w:ilvl w:val="2"/>
          <w:numId w:val="2"/>
        </w:numPr>
        <w:tabs>
          <w:tab w:val="left" w:pos="885"/>
        </w:tabs>
        <w:spacing w:before="34" w:after="0" w:line="240" w:lineRule="auto"/>
        <w:ind w:left="885" w:right="0" w:hanging="360"/>
        <w:jc w:val="left"/>
      </w:pPr>
      <w:r>
        <w:t>User</w:t>
      </w:r>
      <w:r>
        <w:rPr>
          <w:spacing w:val="-8"/>
        </w:rPr>
        <w:t xml:space="preserve"> </w:t>
      </w:r>
      <w:r>
        <w:rPr>
          <w:spacing w:val="-2"/>
        </w:rPr>
        <w:t>Interface:</w:t>
      </w:r>
    </w:p>
    <w:p w14:paraId="75268C1F">
      <w:pPr>
        <w:pStyle w:val="6"/>
        <w:spacing w:after="0" w:line="240" w:lineRule="auto"/>
        <w:jc w:val="left"/>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5FCB2C7C">
      <w:pPr>
        <w:pStyle w:val="9"/>
        <w:rPr>
          <w:b/>
        </w:rPr>
      </w:pPr>
      <w:r>
        <w:rPr>
          <w:b/>
        </w:rPr>
        <mc:AlternateContent>
          <mc:Choice Requires="wps">
            <w:drawing>
              <wp:anchor distT="0" distB="0" distL="0" distR="0" simplePos="0" relativeHeight="251668480"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23" name="Graphic 23"/>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23" o:spid="_x0000_s1026" o:spt="100" style="position:absolute;left:0pt;margin-left:587.5pt;margin-top:24.35pt;height:743.15pt;width:0.7pt;mso-position-horizontal-relative:page;mso-position-vertical-relative:page;z-index:251668480;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M&#10;H1d93QAAAA0BAAAPAAAAAAAAAAEAIAAAACIAAABkcnMvZG93bnJldi54bWxQSwECFAAUAAAACACH&#10;TuJA9WLeMR8CAADbBAAADgAAAAAAAAABACAAAAAsAQAAZHJzL2Uyb0RvYy54bWxQSwUGAAAAAAYA&#10;BgBZAQAAvQUAAAAA&#10;" path="m8635,0l0,0,0,9438005,8635,9438005,8635,0xe">
                <v:fill on="t" focussize="0,0"/>
                <v:stroke on="f"/>
                <v:imagedata o:title=""/>
                <o:lock v:ext="edit" aspectratio="f"/>
                <v:textbox inset="0mm,0mm,0mm,0mm"/>
              </v:shape>
            </w:pict>
          </mc:Fallback>
        </mc:AlternateContent>
      </w:r>
    </w:p>
    <w:p w14:paraId="53303077">
      <w:pPr>
        <w:pStyle w:val="9"/>
        <w:rPr>
          <w:b/>
        </w:rPr>
      </w:pPr>
    </w:p>
    <w:p w14:paraId="50C5220B">
      <w:pPr>
        <w:pStyle w:val="9"/>
        <w:spacing w:before="111"/>
        <w:rPr>
          <w:b/>
        </w:rPr>
      </w:pPr>
    </w:p>
    <w:p w14:paraId="13BC4B6D">
      <w:pPr>
        <w:pStyle w:val="11"/>
        <w:numPr>
          <w:ilvl w:val="3"/>
          <w:numId w:val="2"/>
        </w:numPr>
        <w:tabs>
          <w:tab w:val="left" w:pos="359"/>
        </w:tabs>
        <w:spacing w:before="0" w:after="0" w:line="240" w:lineRule="auto"/>
        <w:ind w:left="359" w:right="432" w:hanging="359"/>
        <w:jc w:val="right"/>
        <w:rPr>
          <w:rFonts w:ascii="Courier New" w:hAnsi="Courier New"/>
          <w:sz w:val="20"/>
        </w:rPr>
      </w:pPr>
      <w:r>
        <w:rPr>
          <w:sz w:val="24"/>
        </w:rPr>
        <w:t>Dashboard:</w:t>
      </w:r>
      <w:r>
        <w:rPr>
          <w:spacing w:val="56"/>
          <w:sz w:val="24"/>
        </w:rPr>
        <w:t xml:space="preserve"> </w:t>
      </w:r>
      <w:r>
        <w:rPr>
          <w:sz w:val="24"/>
        </w:rPr>
        <w:t>Web</w:t>
      </w:r>
      <w:r>
        <w:rPr>
          <w:spacing w:val="66"/>
          <w:sz w:val="24"/>
        </w:rPr>
        <w:t xml:space="preserve"> </w:t>
      </w:r>
      <w:r>
        <w:rPr>
          <w:sz w:val="24"/>
        </w:rPr>
        <w:t>interface</w:t>
      </w:r>
      <w:r>
        <w:rPr>
          <w:spacing w:val="66"/>
          <w:sz w:val="24"/>
        </w:rPr>
        <w:t xml:space="preserve"> </w:t>
      </w:r>
      <w:r>
        <w:rPr>
          <w:sz w:val="24"/>
        </w:rPr>
        <w:t>for</w:t>
      </w:r>
      <w:r>
        <w:rPr>
          <w:spacing w:val="64"/>
          <w:sz w:val="24"/>
        </w:rPr>
        <w:t xml:space="preserve"> </w:t>
      </w:r>
      <w:r>
        <w:rPr>
          <w:sz w:val="24"/>
        </w:rPr>
        <w:t>monitoring,</w:t>
      </w:r>
      <w:r>
        <w:rPr>
          <w:spacing w:val="66"/>
          <w:sz w:val="24"/>
        </w:rPr>
        <w:t xml:space="preserve"> </w:t>
      </w:r>
      <w:r>
        <w:rPr>
          <w:sz w:val="24"/>
        </w:rPr>
        <w:t>configuration,</w:t>
      </w:r>
      <w:r>
        <w:rPr>
          <w:spacing w:val="67"/>
          <w:sz w:val="24"/>
        </w:rPr>
        <w:t xml:space="preserve"> </w:t>
      </w:r>
      <w:r>
        <w:rPr>
          <w:sz w:val="24"/>
        </w:rPr>
        <w:t>and</w:t>
      </w:r>
      <w:r>
        <w:rPr>
          <w:spacing w:val="66"/>
          <w:sz w:val="24"/>
        </w:rPr>
        <w:t xml:space="preserve"> </w:t>
      </w:r>
      <w:r>
        <w:rPr>
          <w:sz w:val="24"/>
        </w:rPr>
        <w:t>reporting.</w:t>
      </w:r>
      <w:r>
        <w:rPr>
          <w:spacing w:val="72"/>
          <w:sz w:val="24"/>
        </w:rPr>
        <w:t xml:space="preserve"> </w:t>
      </w:r>
      <w:r>
        <w:rPr>
          <w:rFonts w:ascii="Courier New" w:hAnsi="Courier New"/>
          <w:spacing w:val="-10"/>
          <w:sz w:val="20"/>
        </w:rPr>
        <w:t>o</w:t>
      </w:r>
    </w:p>
    <w:p w14:paraId="03B25397">
      <w:pPr>
        <w:pStyle w:val="9"/>
        <w:spacing w:before="143"/>
        <w:ind w:right="443"/>
        <w:jc w:val="right"/>
      </w:pPr>
      <w:r>
        <w:t>Technologies:</w:t>
      </w:r>
      <w:r>
        <w:rPr>
          <w:spacing w:val="-15"/>
        </w:rPr>
        <w:t xml:space="preserve"> </w:t>
      </w:r>
      <w:r>
        <w:t>React.js</w:t>
      </w:r>
      <w:r>
        <w:rPr>
          <w:spacing w:val="-15"/>
        </w:rPr>
        <w:t xml:space="preserve"> </w:t>
      </w:r>
      <w:r>
        <w:t>or</w:t>
      </w:r>
      <w:r>
        <w:rPr>
          <w:spacing w:val="-18"/>
        </w:rPr>
        <w:t xml:space="preserve"> </w:t>
      </w:r>
      <w:r>
        <w:t>Angular</w:t>
      </w:r>
      <w:r>
        <w:rPr>
          <w:spacing w:val="-12"/>
        </w:rPr>
        <w:t xml:space="preserve"> </w:t>
      </w:r>
      <w:r>
        <w:t>frontend;</w:t>
      </w:r>
      <w:r>
        <w:rPr>
          <w:spacing w:val="-11"/>
        </w:rPr>
        <w:t xml:space="preserve"> </w:t>
      </w:r>
      <w:r>
        <w:t>Flask/Django</w:t>
      </w:r>
      <w:r>
        <w:rPr>
          <w:spacing w:val="-13"/>
        </w:rPr>
        <w:t xml:space="preserve"> </w:t>
      </w:r>
      <w:r>
        <w:t>backend</w:t>
      </w:r>
      <w:r>
        <w:rPr>
          <w:spacing w:val="-19"/>
        </w:rPr>
        <w:t xml:space="preserve"> </w:t>
      </w:r>
      <w:r>
        <w:rPr>
          <w:spacing w:val="-4"/>
        </w:rPr>
        <w:t>API.</w:t>
      </w:r>
    </w:p>
    <w:p w14:paraId="1281F9B4">
      <w:pPr>
        <w:pStyle w:val="9"/>
      </w:pPr>
    </w:p>
    <w:p w14:paraId="0B1A5098">
      <w:pPr>
        <w:pStyle w:val="9"/>
        <w:spacing w:before="181"/>
      </w:pPr>
    </w:p>
    <w:p w14:paraId="689EEEF9">
      <w:pPr>
        <w:pStyle w:val="3"/>
        <w:numPr>
          <w:ilvl w:val="1"/>
          <w:numId w:val="2"/>
        </w:numPr>
        <w:tabs>
          <w:tab w:val="left" w:pos="620"/>
        </w:tabs>
        <w:spacing w:before="0" w:after="0" w:line="240" w:lineRule="auto"/>
        <w:ind w:left="620" w:right="0" w:hanging="469"/>
        <w:jc w:val="left"/>
        <w:rPr>
          <w:color w:val="2D5294"/>
        </w:rPr>
      </w:pPr>
      <w:r>
        <w:rPr>
          <w:color w:val="2D5294"/>
        </w:rPr>
        <w:t>Sprint</w:t>
      </w:r>
      <w:r>
        <w:rPr>
          <w:color w:val="2D5294"/>
          <w:spacing w:val="-16"/>
        </w:rPr>
        <w:t xml:space="preserve"> </w:t>
      </w:r>
      <w:r>
        <w:rPr>
          <w:color w:val="2D5294"/>
        </w:rPr>
        <w:t>Planning</w:t>
      </w:r>
      <w:r>
        <w:rPr>
          <w:color w:val="2D5294"/>
          <w:spacing w:val="-13"/>
        </w:rPr>
        <w:t xml:space="preserve"> </w:t>
      </w:r>
      <w:r>
        <w:rPr>
          <w:color w:val="2D5294"/>
        </w:rPr>
        <w:t>&amp;</w:t>
      </w:r>
      <w:r>
        <w:rPr>
          <w:color w:val="2D5294"/>
          <w:spacing w:val="-15"/>
        </w:rPr>
        <w:t xml:space="preserve"> </w:t>
      </w:r>
      <w:r>
        <w:rPr>
          <w:color w:val="2D5294"/>
          <w:spacing w:val="-2"/>
        </w:rPr>
        <w:t>Estimation</w:t>
      </w:r>
    </w:p>
    <w:p w14:paraId="16EC7115">
      <w:pPr>
        <w:pStyle w:val="9"/>
        <w:spacing w:before="2"/>
        <w:rPr>
          <w:rFonts w:ascii="Calibri Light"/>
          <w:sz w:val="17"/>
        </w:rPr>
      </w:pPr>
    </w:p>
    <w:tbl>
      <w:tblPr>
        <w:tblStyle w:val="8"/>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1242"/>
        <w:gridCol w:w="838"/>
        <w:gridCol w:w="836"/>
        <w:gridCol w:w="1964"/>
        <w:gridCol w:w="1489"/>
        <w:gridCol w:w="1736"/>
      </w:tblGrid>
      <w:tr w14:paraId="3E94D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917" w:type="dxa"/>
          </w:tcPr>
          <w:p w14:paraId="7CC079D1">
            <w:pPr>
              <w:pStyle w:val="12"/>
              <w:spacing w:before="1" w:line="364" w:lineRule="auto"/>
              <w:ind w:left="122" w:right="148" w:hanging="10"/>
              <w:rPr>
                <w:b/>
                <w:sz w:val="24"/>
              </w:rPr>
            </w:pPr>
            <w:r>
              <w:rPr>
                <w:b/>
                <w:spacing w:val="-4"/>
                <w:sz w:val="24"/>
              </w:rPr>
              <w:t>Sprint No.</w:t>
            </w:r>
          </w:p>
        </w:tc>
        <w:tc>
          <w:tcPr>
            <w:tcW w:w="1242" w:type="dxa"/>
          </w:tcPr>
          <w:p w14:paraId="11DA20EF">
            <w:pPr>
              <w:pStyle w:val="12"/>
              <w:spacing w:before="1" w:line="364" w:lineRule="auto"/>
              <w:ind w:left="121" w:right="201" w:hanging="10"/>
              <w:rPr>
                <w:b/>
                <w:sz w:val="24"/>
              </w:rPr>
            </w:pPr>
            <w:r>
              <w:rPr>
                <w:b/>
                <w:spacing w:val="-4"/>
                <w:sz w:val="24"/>
              </w:rPr>
              <w:t xml:space="preserve">Duration </w:t>
            </w:r>
            <w:r>
              <w:rPr>
                <w:b/>
                <w:spacing w:val="-2"/>
                <w:sz w:val="24"/>
              </w:rPr>
              <w:t>(Weeks)</w:t>
            </w:r>
          </w:p>
        </w:tc>
        <w:tc>
          <w:tcPr>
            <w:tcW w:w="838" w:type="dxa"/>
          </w:tcPr>
          <w:p w14:paraId="56806E68">
            <w:pPr>
              <w:pStyle w:val="12"/>
              <w:spacing w:before="1" w:line="364" w:lineRule="auto"/>
              <w:ind w:left="118" w:right="200" w:hanging="10"/>
              <w:rPr>
                <w:b/>
                <w:sz w:val="24"/>
              </w:rPr>
            </w:pPr>
            <w:r>
              <w:rPr>
                <w:b/>
                <w:spacing w:val="-4"/>
                <w:sz w:val="24"/>
              </w:rPr>
              <w:t>Start Date</w:t>
            </w:r>
          </w:p>
        </w:tc>
        <w:tc>
          <w:tcPr>
            <w:tcW w:w="836" w:type="dxa"/>
          </w:tcPr>
          <w:p w14:paraId="0B964032">
            <w:pPr>
              <w:pStyle w:val="12"/>
              <w:spacing w:before="1" w:line="364" w:lineRule="auto"/>
              <w:ind w:left="123" w:right="227" w:hanging="10"/>
              <w:rPr>
                <w:b/>
                <w:sz w:val="24"/>
              </w:rPr>
            </w:pPr>
            <w:r>
              <w:rPr>
                <w:b/>
                <w:spacing w:val="-4"/>
                <w:sz w:val="24"/>
              </w:rPr>
              <w:t xml:space="preserve">End </w:t>
            </w:r>
            <w:r>
              <w:rPr>
                <w:b/>
                <w:spacing w:val="-6"/>
                <w:sz w:val="24"/>
              </w:rPr>
              <w:t>Date</w:t>
            </w:r>
          </w:p>
        </w:tc>
        <w:tc>
          <w:tcPr>
            <w:tcW w:w="1964" w:type="dxa"/>
          </w:tcPr>
          <w:p w14:paraId="5B19C91C">
            <w:pPr>
              <w:pStyle w:val="12"/>
              <w:tabs>
                <w:tab w:val="left" w:pos="1786"/>
              </w:tabs>
              <w:spacing w:line="273" w:lineRule="exact"/>
              <w:ind w:left="110"/>
              <w:rPr>
                <w:b/>
                <w:sz w:val="24"/>
              </w:rPr>
            </w:pPr>
            <w:r>
              <w:rPr>
                <w:b/>
                <w:spacing w:val="-2"/>
                <w:sz w:val="24"/>
              </w:rPr>
              <w:t>Goals</w:t>
            </w:r>
            <w:r>
              <w:rPr>
                <w:b/>
                <w:sz w:val="24"/>
              </w:rPr>
              <w:tab/>
            </w:r>
            <w:r>
              <w:rPr>
                <w:b/>
                <w:spacing w:val="-10"/>
                <w:sz w:val="24"/>
              </w:rPr>
              <w:t>/</w:t>
            </w:r>
          </w:p>
          <w:p w14:paraId="510CA1BC">
            <w:pPr>
              <w:pStyle w:val="12"/>
              <w:spacing w:before="149"/>
              <w:ind w:left="120"/>
              <w:rPr>
                <w:b/>
                <w:sz w:val="24"/>
              </w:rPr>
            </w:pPr>
            <w:r>
              <w:rPr>
                <w:b/>
                <w:spacing w:val="-2"/>
                <w:sz w:val="24"/>
              </w:rPr>
              <w:t>Deliverables</w:t>
            </w:r>
          </w:p>
        </w:tc>
        <w:tc>
          <w:tcPr>
            <w:tcW w:w="1489" w:type="dxa"/>
          </w:tcPr>
          <w:p w14:paraId="5B40FE60">
            <w:pPr>
              <w:pStyle w:val="12"/>
              <w:spacing w:before="1" w:line="364" w:lineRule="auto"/>
              <w:ind w:right="266" w:hanging="10"/>
              <w:rPr>
                <w:b/>
                <w:sz w:val="24"/>
              </w:rPr>
            </w:pPr>
            <w:r>
              <w:rPr>
                <w:b/>
                <w:spacing w:val="-4"/>
                <w:sz w:val="24"/>
              </w:rPr>
              <w:t xml:space="preserve">Estimation </w:t>
            </w:r>
            <w:r>
              <w:rPr>
                <w:b/>
                <w:sz w:val="24"/>
              </w:rPr>
              <w:t>(Person-</w:t>
            </w:r>
          </w:p>
          <w:p w14:paraId="69166D53">
            <w:pPr>
              <w:pStyle w:val="12"/>
              <w:spacing w:before="3"/>
              <w:rPr>
                <w:b/>
                <w:sz w:val="24"/>
              </w:rPr>
            </w:pPr>
            <w:r>
              <w:rPr>
                <w:b/>
                <w:spacing w:val="-2"/>
                <w:sz w:val="24"/>
              </w:rPr>
              <w:t>Days)</w:t>
            </w:r>
          </w:p>
        </w:tc>
        <w:tc>
          <w:tcPr>
            <w:tcW w:w="1736" w:type="dxa"/>
          </w:tcPr>
          <w:p w14:paraId="284CC248">
            <w:pPr>
              <w:pStyle w:val="12"/>
              <w:spacing w:line="273" w:lineRule="exact"/>
              <w:ind w:left="109"/>
              <w:rPr>
                <w:b/>
                <w:sz w:val="24"/>
              </w:rPr>
            </w:pPr>
            <w:r>
              <w:rPr>
                <w:b/>
                <w:spacing w:val="-2"/>
                <w:sz w:val="24"/>
              </w:rPr>
              <w:t>Notes</w:t>
            </w:r>
          </w:p>
        </w:tc>
      </w:tr>
      <w:tr w14:paraId="5011E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4" w:hRule="atLeast"/>
        </w:trPr>
        <w:tc>
          <w:tcPr>
            <w:tcW w:w="917" w:type="dxa"/>
          </w:tcPr>
          <w:p w14:paraId="5A26FBFC">
            <w:pPr>
              <w:pStyle w:val="12"/>
              <w:spacing w:before="2" w:line="364" w:lineRule="auto"/>
              <w:ind w:left="122" w:right="212" w:hanging="10"/>
              <w:rPr>
                <w:sz w:val="24"/>
              </w:rPr>
            </w:pPr>
            <w:r>
              <w:rPr>
                <w:spacing w:val="-4"/>
                <w:sz w:val="24"/>
              </w:rPr>
              <w:t xml:space="preserve">Sprint </w:t>
            </w:r>
            <w:r>
              <w:rPr>
                <w:spacing w:val="-10"/>
                <w:sz w:val="24"/>
              </w:rPr>
              <w:t>1</w:t>
            </w:r>
          </w:p>
        </w:tc>
        <w:tc>
          <w:tcPr>
            <w:tcW w:w="1242" w:type="dxa"/>
          </w:tcPr>
          <w:p w14:paraId="354FD9B6">
            <w:pPr>
              <w:pStyle w:val="12"/>
              <w:spacing w:line="273" w:lineRule="exact"/>
              <w:ind w:left="112"/>
              <w:rPr>
                <w:sz w:val="24"/>
              </w:rPr>
            </w:pPr>
            <w:r>
              <w:rPr>
                <w:spacing w:val="-10"/>
                <w:sz w:val="24"/>
              </w:rPr>
              <w:t>2</w:t>
            </w:r>
          </w:p>
        </w:tc>
        <w:tc>
          <w:tcPr>
            <w:tcW w:w="838" w:type="dxa"/>
          </w:tcPr>
          <w:p w14:paraId="34426EB9">
            <w:pPr>
              <w:pStyle w:val="12"/>
              <w:spacing w:line="273" w:lineRule="exact"/>
              <w:ind w:left="111"/>
              <w:rPr>
                <w:sz w:val="24"/>
              </w:rPr>
            </w:pPr>
            <w:r>
              <w:rPr>
                <w:sz w:val="24"/>
              </w:rPr>
              <w:t>2025-</w:t>
            </w:r>
          </w:p>
          <w:p w14:paraId="72E9B86D">
            <w:pPr>
              <w:pStyle w:val="12"/>
              <w:spacing w:before="149"/>
              <w:ind w:left="118"/>
              <w:rPr>
                <w:sz w:val="24"/>
              </w:rPr>
            </w:pPr>
            <w:r>
              <w:rPr>
                <w:spacing w:val="-5"/>
                <w:sz w:val="24"/>
              </w:rPr>
              <w:t>03-16</w:t>
            </w:r>
          </w:p>
        </w:tc>
        <w:tc>
          <w:tcPr>
            <w:tcW w:w="836" w:type="dxa"/>
          </w:tcPr>
          <w:p w14:paraId="51E1C0F2">
            <w:pPr>
              <w:pStyle w:val="12"/>
              <w:spacing w:line="273" w:lineRule="exact"/>
              <w:ind w:left="113"/>
              <w:rPr>
                <w:sz w:val="24"/>
              </w:rPr>
            </w:pPr>
            <w:r>
              <w:rPr>
                <w:sz w:val="24"/>
              </w:rPr>
              <w:t>2025-</w:t>
            </w:r>
          </w:p>
          <w:p w14:paraId="1CD489FA">
            <w:pPr>
              <w:pStyle w:val="12"/>
              <w:spacing w:before="149"/>
              <w:ind w:left="123"/>
              <w:rPr>
                <w:sz w:val="24"/>
              </w:rPr>
            </w:pPr>
            <w:r>
              <w:rPr>
                <w:spacing w:val="-5"/>
                <w:sz w:val="24"/>
              </w:rPr>
              <w:t>03-29</w:t>
            </w:r>
          </w:p>
        </w:tc>
        <w:tc>
          <w:tcPr>
            <w:tcW w:w="1964" w:type="dxa"/>
          </w:tcPr>
          <w:p w14:paraId="74642450">
            <w:pPr>
              <w:pStyle w:val="12"/>
              <w:tabs>
                <w:tab w:val="left" w:pos="1450"/>
              </w:tabs>
              <w:spacing w:before="2" w:line="367" w:lineRule="auto"/>
              <w:ind w:left="120" w:right="114" w:hanging="10"/>
              <w:rPr>
                <w:sz w:val="24"/>
              </w:rPr>
            </w:pPr>
            <w:r>
              <w:rPr>
                <w:spacing w:val="-2"/>
                <w:sz w:val="24"/>
              </w:rPr>
              <w:t>Requirement analysis, environment setup,</w:t>
            </w:r>
            <w:r>
              <w:rPr>
                <w:sz w:val="24"/>
              </w:rPr>
              <w:tab/>
            </w:r>
            <w:r>
              <w:rPr>
                <w:spacing w:val="-6"/>
                <w:sz w:val="24"/>
              </w:rPr>
              <w:t>data</w:t>
            </w:r>
          </w:p>
          <w:p w14:paraId="45EFD160">
            <w:pPr>
              <w:pStyle w:val="12"/>
              <w:spacing w:line="269" w:lineRule="exact"/>
              <w:ind w:left="120"/>
              <w:rPr>
                <w:sz w:val="24"/>
              </w:rPr>
            </w:pPr>
            <w:r>
              <w:rPr>
                <w:spacing w:val="-2"/>
                <w:sz w:val="24"/>
              </w:rPr>
              <w:t>collection</w:t>
            </w:r>
          </w:p>
        </w:tc>
        <w:tc>
          <w:tcPr>
            <w:tcW w:w="1489" w:type="dxa"/>
          </w:tcPr>
          <w:p w14:paraId="4F74C07F">
            <w:pPr>
              <w:pStyle w:val="12"/>
              <w:spacing w:line="273" w:lineRule="exact"/>
              <w:ind w:left="110"/>
              <w:rPr>
                <w:sz w:val="24"/>
              </w:rPr>
            </w:pPr>
            <w:r>
              <w:rPr>
                <w:spacing w:val="-5"/>
                <w:sz w:val="24"/>
              </w:rPr>
              <w:t>10</w:t>
            </w:r>
          </w:p>
        </w:tc>
        <w:tc>
          <w:tcPr>
            <w:tcW w:w="1736" w:type="dxa"/>
          </w:tcPr>
          <w:p w14:paraId="30EE158D">
            <w:pPr>
              <w:pStyle w:val="12"/>
              <w:spacing w:before="2" w:line="367" w:lineRule="auto"/>
              <w:ind w:right="99" w:hanging="10"/>
              <w:jc w:val="both"/>
              <w:rPr>
                <w:sz w:val="24"/>
              </w:rPr>
            </w:pPr>
            <w:r>
              <w:rPr>
                <w:sz w:val="24"/>
              </w:rPr>
              <w:t xml:space="preserve">Setup network data capture </w:t>
            </w:r>
            <w:r>
              <w:rPr>
                <w:spacing w:val="-2"/>
                <w:sz w:val="24"/>
              </w:rPr>
              <w:t>tools</w:t>
            </w:r>
          </w:p>
        </w:tc>
      </w:tr>
      <w:tr w14:paraId="46C7D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917" w:type="dxa"/>
          </w:tcPr>
          <w:p w14:paraId="27C6ADA1">
            <w:pPr>
              <w:pStyle w:val="12"/>
              <w:spacing w:line="367" w:lineRule="auto"/>
              <w:ind w:left="122" w:right="212" w:hanging="10"/>
              <w:rPr>
                <w:sz w:val="24"/>
              </w:rPr>
            </w:pPr>
            <w:r>
              <w:rPr>
                <w:spacing w:val="-4"/>
                <w:sz w:val="24"/>
              </w:rPr>
              <w:t xml:space="preserve">Sprint </w:t>
            </w:r>
            <w:r>
              <w:rPr>
                <w:spacing w:val="-10"/>
                <w:sz w:val="24"/>
              </w:rPr>
              <w:t>2</w:t>
            </w:r>
          </w:p>
        </w:tc>
        <w:tc>
          <w:tcPr>
            <w:tcW w:w="1242" w:type="dxa"/>
          </w:tcPr>
          <w:p w14:paraId="26E75513">
            <w:pPr>
              <w:pStyle w:val="12"/>
              <w:spacing w:line="270" w:lineRule="exact"/>
              <w:ind w:left="112"/>
              <w:rPr>
                <w:sz w:val="24"/>
              </w:rPr>
            </w:pPr>
            <w:r>
              <w:rPr>
                <w:spacing w:val="-10"/>
                <w:sz w:val="24"/>
              </w:rPr>
              <w:t>2</w:t>
            </w:r>
          </w:p>
        </w:tc>
        <w:tc>
          <w:tcPr>
            <w:tcW w:w="838" w:type="dxa"/>
          </w:tcPr>
          <w:p w14:paraId="206A2392">
            <w:pPr>
              <w:pStyle w:val="12"/>
              <w:spacing w:line="270" w:lineRule="exact"/>
              <w:ind w:left="111"/>
              <w:rPr>
                <w:sz w:val="24"/>
              </w:rPr>
            </w:pPr>
            <w:r>
              <w:rPr>
                <w:sz w:val="24"/>
              </w:rPr>
              <w:t>2025-</w:t>
            </w:r>
          </w:p>
          <w:p w14:paraId="6AA02136">
            <w:pPr>
              <w:pStyle w:val="12"/>
              <w:spacing w:before="149"/>
              <w:ind w:left="118"/>
              <w:rPr>
                <w:sz w:val="24"/>
              </w:rPr>
            </w:pPr>
            <w:r>
              <w:rPr>
                <w:spacing w:val="-5"/>
                <w:sz w:val="24"/>
              </w:rPr>
              <w:t>03-30</w:t>
            </w:r>
          </w:p>
        </w:tc>
        <w:tc>
          <w:tcPr>
            <w:tcW w:w="836" w:type="dxa"/>
          </w:tcPr>
          <w:p w14:paraId="6296F08B">
            <w:pPr>
              <w:pStyle w:val="12"/>
              <w:spacing w:line="270" w:lineRule="exact"/>
              <w:ind w:left="113"/>
              <w:rPr>
                <w:sz w:val="24"/>
              </w:rPr>
            </w:pPr>
            <w:r>
              <w:rPr>
                <w:sz w:val="24"/>
              </w:rPr>
              <w:t>2025-</w:t>
            </w:r>
          </w:p>
          <w:p w14:paraId="7C0698DD">
            <w:pPr>
              <w:pStyle w:val="12"/>
              <w:spacing w:before="149"/>
              <w:ind w:left="123"/>
              <w:rPr>
                <w:sz w:val="24"/>
              </w:rPr>
            </w:pPr>
            <w:r>
              <w:rPr>
                <w:spacing w:val="-5"/>
                <w:sz w:val="24"/>
              </w:rPr>
              <w:t>04-12</w:t>
            </w:r>
          </w:p>
        </w:tc>
        <w:tc>
          <w:tcPr>
            <w:tcW w:w="1964" w:type="dxa"/>
          </w:tcPr>
          <w:p w14:paraId="44996D55">
            <w:pPr>
              <w:pStyle w:val="12"/>
              <w:tabs>
                <w:tab w:val="left" w:pos="1181"/>
              </w:tabs>
              <w:spacing w:line="367" w:lineRule="auto"/>
              <w:ind w:left="120" w:right="116" w:hanging="10"/>
              <w:rPr>
                <w:sz w:val="24"/>
              </w:rPr>
            </w:pPr>
            <w:r>
              <w:rPr>
                <w:spacing w:val="-4"/>
                <w:sz w:val="24"/>
              </w:rPr>
              <w:t xml:space="preserve">Data </w:t>
            </w:r>
            <w:r>
              <w:rPr>
                <w:spacing w:val="-2"/>
                <w:sz w:val="24"/>
              </w:rPr>
              <w:t>preprocessing pipeline,</w:t>
            </w:r>
            <w:r>
              <w:rPr>
                <w:sz w:val="24"/>
              </w:rPr>
              <w:tab/>
            </w:r>
            <w:r>
              <w:rPr>
                <w:spacing w:val="-4"/>
                <w:sz w:val="24"/>
              </w:rPr>
              <w:t>feature</w:t>
            </w:r>
          </w:p>
          <w:p w14:paraId="62F0FE93">
            <w:pPr>
              <w:pStyle w:val="12"/>
              <w:spacing w:line="274" w:lineRule="exact"/>
              <w:ind w:left="120"/>
              <w:rPr>
                <w:sz w:val="24"/>
              </w:rPr>
            </w:pPr>
            <w:r>
              <w:rPr>
                <w:spacing w:val="-2"/>
                <w:sz w:val="24"/>
              </w:rPr>
              <w:t>engineering</w:t>
            </w:r>
          </w:p>
        </w:tc>
        <w:tc>
          <w:tcPr>
            <w:tcW w:w="1489" w:type="dxa"/>
          </w:tcPr>
          <w:p w14:paraId="696DBB4A">
            <w:pPr>
              <w:pStyle w:val="12"/>
              <w:spacing w:line="270" w:lineRule="exact"/>
              <w:ind w:left="110"/>
              <w:rPr>
                <w:sz w:val="24"/>
              </w:rPr>
            </w:pPr>
            <w:r>
              <w:rPr>
                <w:spacing w:val="-5"/>
                <w:sz w:val="24"/>
              </w:rPr>
              <w:t>12</w:t>
            </w:r>
          </w:p>
        </w:tc>
        <w:tc>
          <w:tcPr>
            <w:tcW w:w="1736" w:type="dxa"/>
          </w:tcPr>
          <w:p w14:paraId="1BE2A849">
            <w:pPr>
              <w:pStyle w:val="12"/>
              <w:spacing w:line="367" w:lineRule="auto"/>
              <w:ind w:right="100" w:hanging="10"/>
              <w:jc w:val="both"/>
              <w:rPr>
                <w:sz w:val="24"/>
              </w:rPr>
            </w:pPr>
            <w:r>
              <w:rPr>
                <w:sz w:val="24"/>
              </w:rPr>
              <w:t>Develop</w:t>
            </w:r>
            <w:r>
              <w:rPr>
                <w:spacing w:val="-15"/>
                <w:sz w:val="24"/>
              </w:rPr>
              <w:t xml:space="preserve"> </w:t>
            </w:r>
            <w:r>
              <w:rPr>
                <w:sz w:val="24"/>
              </w:rPr>
              <w:t xml:space="preserve">scripts for feature </w:t>
            </w:r>
            <w:r>
              <w:rPr>
                <w:spacing w:val="-2"/>
                <w:sz w:val="24"/>
              </w:rPr>
              <w:t>extraction</w:t>
            </w:r>
          </w:p>
        </w:tc>
      </w:tr>
      <w:tr w14:paraId="40FC1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1" w:hRule="atLeast"/>
        </w:trPr>
        <w:tc>
          <w:tcPr>
            <w:tcW w:w="917" w:type="dxa"/>
          </w:tcPr>
          <w:p w14:paraId="36713FE2">
            <w:pPr>
              <w:pStyle w:val="12"/>
              <w:spacing w:line="367" w:lineRule="auto"/>
              <w:ind w:left="122" w:right="212" w:hanging="10"/>
              <w:rPr>
                <w:sz w:val="24"/>
              </w:rPr>
            </w:pPr>
            <w:r>
              <w:rPr>
                <w:spacing w:val="-4"/>
                <w:sz w:val="24"/>
              </w:rPr>
              <w:t xml:space="preserve">Sprint </w:t>
            </w:r>
            <w:r>
              <w:rPr>
                <w:spacing w:val="-10"/>
                <w:sz w:val="24"/>
              </w:rPr>
              <w:t>3</w:t>
            </w:r>
          </w:p>
        </w:tc>
        <w:tc>
          <w:tcPr>
            <w:tcW w:w="1242" w:type="dxa"/>
          </w:tcPr>
          <w:p w14:paraId="2C5F1DB5">
            <w:pPr>
              <w:pStyle w:val="12"/>
              <w:spacing w:line="273" w:lineRule="exact"/>
              <w:ind w:left="112"/>
              <w:rPr>
                <w:sz w:val="24"/>
              </w:rPr>
            </w:pPr>
            <w:r>
              <w:rPr>
                <w:spacing w:val="-10"/>
                <w:sz w:val="24"/>
              </w:rPr>
              <w:t>3</w:t>
            </w:r>
          </w:p>
        </w:tc>
        <w:tc>
          <w:tcPr>
            <w:tcW w:w="838" w:type="dxa"/>
          </w:tcPr>
          <w:p w14:paraId="570ED982">
            <w:pPr>
              <w:pStyle w:val="12"/>
              <w:spacing w:line="273" w:lineRule="exact"/>
              <w:ind w:left="111"/>
              <w:rPr>
                <w:sz w:val="24"/>
              </w:rPr>
            </w:pPr>
            <w:r>
              <w:rPr>
                <w:sz w:val="24"/>
              </w:rPr>
              <w:t>2025-</w:t>
            </w:r>
          </w:p>
          <w:p w14:paraId="60A2E06A">
            <w:pPr>
              <w:pStyle w:val="12"/>
              <w:spacing w:before="149"/>
              <w:ind w:left="118"/>
              <w:rPr>
                <w:sz w:val="24"/>
              </w:rPr>
            </w:pPr>
            <w:r>
              <w:rPr>
                <w:spacing w:val="-5"/>
                <w:sz w:val="24"/>
              </w:rPr>
              <w:t>04-13</w:t>
            </w:r>
          </w:p>
        </w:tc>
        <w:tc>
          <w:tcPr>
            <w:tcW w:w="836" w:type="dxa"/>
          </w:tcPr>
          <w:p w14:paraId="5A7C7E3C">
            <w:pPr>
              <w:pStyle w:val="12"/>
              <w:spacing w:line="273" w:lineRule="exact"/>
              <w:ind w:left="113"/>
              <w:rPr>
                <w:sz w:val="24"/>
              </w:rPr>
            </w:pPr>
            <w:r>
              <w:rPr>
                <w:sz w:val="24"/>
              </w:rPr>
              <w:t>2025-</w:t>
            </w:r>
          </w:p>
          <w:p w14:paraId="04A6D44E">
            <w:pPr>
              <w:pStyle w:val="12"/>
              <w:spacing w:before="149"/>
              <w:ind w:left="123"/>
              <w:rPr>
                <w:sz w:val="24"/>
              </w:rPr>
            </w:pPr>
            <w:r>
              <w:rPr>
                <w:spacing w:val="-5"/>
                <w:sz w:val="24"/>
              </w:rPr>
              <w:t>05-03</w:t>
            </w:r>
          </w:p>
        </w:tc>
        <w:tc>
          <w:tcPr>
            <w:tcW w:w="1964" w:type="dxa"/>
          </w:tcPr>
          <w:p w14:paraId="620F99AF">
            <w:pPr>
              <w:pStyle w:val="12"/>
              <w:tabs>
                <w:tab w:val="left" w:pos="1495"/>
              </w:tabs>
              <w:spacing w:line="367" w:lineRule="auto"/>
              <w:ind w:left="120" w:right="110" w:hanging="10"/>
              <w:rPr>
                <w:sz w:val="24"/>
              </w:rPr>
            </w:pPr>
            <w:r>
              <w:rPr>
                <w:sz w:val="24"/>
              </w:rPr>
              <w:t>Initial</w:t>
            </w:r>
            <w:r>
              <w:rPr>
                <w:spacing w:val="40"/>
                <w:sz w:val="24"/>
              </w:rPr>
              <w:t xml:space="preserve"> </w:t>
            </w:r>
            <w:r>
              <w:rPr>
                <w:sz w:val="24"/>
              </w:rPr>
              <w:t>AI</w:t>
            </w:r>
            <w:r>
              <w:rPr>
                <w:spacing w:val="40"/>
                <w:sz w:val="24"/>
              </w:rPr>
              <w:t xml:space="preserve"> </w:t>
            </w:r>
            <w:r>
              <w:rPr>
                <w:sz w:val="24"/>
              </w:rPr>
              <w:t xml:space="preserve">model </w:t>
            </w:r>
            <w:r>
              <w:rPr>
                <w:spacing w:val="-2"/>
                <w:sz w:val="24"/>
              </w:rPr>
              <w:t>development (classical</w:t>
            </w:r>
            <w:r>
              <w:rPr>
                <w:sz w:val="24"/>
              </w:rPr>
              <w:tab/>
            </w:r>
            <w:r>
              <w:rPr>
                <w:spacing w:val="-12"/>
                <w:sz w:val="24"/>
              </w:rPr>
              <w:t>ML</w:t>
            </w:r>
          </w:p>
          <w:p w14:paraId="1ABDDCC1">
            <w:pPr>
              <w:pStyle w:val="12"/>
              <w:ind w:left="120"/>
              <w:rPr>
                <w:sz w:val="24"/>
              </w:rPr>
            </w:pPr>
            <w:r>
              <w:rPr>
                <w:spacing w:val="-2"/>
                <w:sz w:val="24"/>
              </w:rPr>
              <w:t>baseline)</w:t>
            </w:r>
          </w:p>
        </w:tc>
        <w:tc>
          <w:tcPr>
            <w:tcW w:w="1489" w:type="dxa"/>
          </w:tcPr>
          <w:p w14:paraId="665A74AB">
            <w:pPr>
              <w:pStyle w:val="12"/>
              <w:spacing w:line="273" w:lineRule="exact"/>
              <w:ind w:left="110"/>
              <w:rPr>
                <w:sz w:val="24"/>
              </w:rPr>
            </w:pPr>
            <w:r>
              <w:rPr>
                <w:spacing w:val="-5"/>
                <w:sz w:val="24"/>
              </w:rPr>
              <w:t>15</w:t>
            </w:r>
          </w:p>
        </w:tc>
        <w:tc>
          <w:tcPr>
            <w:tcW w:w="1736" w:type="dxa"/>
          </w:tcPr>
          <w:p w14:paraId="5F6D695C">
            <w:pPr>
              <w:pStyle w:val="12"/>
              <w:spacing w:line="367" w:lineRule="auto"/>
              <w:ind w:right="179" w:hanging="10"/>
              <w:rPr>
                <w:sz w:val="24"/>
              </w:rPr>
            </w:pPr>
            <w:r>
              <w:rPr>
                <w:spacing w:val="-2"/>
                <w:sz w:val="24"/>
              </w:rPr>
              <w:t>Train/test Random Forest,</w:t>
            </w:r>
            <w:r>
              <w:rPr>
                <w:spacing w:val="-14"/>
                <w:sz w:val="24"/>
              </w:rPr>
              <w:t xml:space="preserve"> </w:t>
            </w:r>
            <w:r>
              <w:rPr>
                <w:spacing w:val="-2"/>
                <w:sz w:val="24"/>
              </w:rPr>
              <w:t>SVM</w:t>
            </w:r>
          </w:p>
        </w:tc>
      </w:tr>
      <w:tr w14:paraId="536FF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2" w:hRule="atLeast"/>
        </w:trPr>
        <w:tc>
          <w:tcPr>
            <w:tcW w:w="917" w:type="dxa"/>
          </w:tcPr>
          <w:p w14:paraId="38B126D4">
            <w:pPr>
              <w:pStyle w:val="12"/>
              <w:spacing w:line="367" w:lineRule="auto"/>
              <w:ind w:left="122" w:right="212" w:hanging="10"/>
              <w:rPr>
                <w:sz w:val="24"/>
              </w:rPr>
            </w:pPr>
            <w:r>
              <w:rPr>
                <w:spacing w:val="-4"/>
                <w:sz w:val="24"/>
              </w:rPr>
              <w:t xml:space="preserve">Sprint </w:t>
            </w:r>
            <w:r>
              <w:rPr>
                <w:spacing w:val="-10"/>
                <w:sz w:val="24"/>
              </w:rPr>
              <w:t>4</w:t>
            </w:r>
          </w:p>
        </w:tc>
        <w:tc>
          <w:tcPr>
            <w:tcW w:w="1242" w:type="dxa"/>
          </w:tcPr>
          <w:p w14:paraId="043B64A9">
            <w:pPr>
              <w:pStyle w:val="12"/>
              <w:spacing w:line="273" w:lineRule="exact"/>
              <w:ind w:left="112"/>
              <w:rPr>
                <w:sz w:val="24"/>
              </w:rPr>
            </w:pPr>
            <w:r>
              <w:rPr>
                <w:spacing w:val="-10"/>
                <w:sz w:val="24"/>
              </w:rPr>
              <w:t>3</w:t>
            </w:r>
          </w:p>
        </w:tc>
        <w:tc>
          <w:tcPr>
            <w:tcW w:w="838" w:type="dxa"/>
          </w:tcPr>
          <w:p w14:paraId="1AAC9C10">
            <w:pPr>
              <w:pStyle w:val="12"/>
              <w:spacing w:line="273" w:lineRule="exact"/>
              <w:ind w:left="111"/>
              <w:rPr>
                <w:sz w:val="24"/>
              </w:rPr>
            </w:pPr>
            <w:r>
              <w:rPr>
                <w:sz w:val="24"/>
              </w:rPr>
              <w:t>2025-</w:t>
            </w:r>
          </w:p>
          <w:p w14:paraId="3BEA3CC6">
            <w:pPr>
              <w:pStyle w:val="12"/>
              <w:spacing w:before="149"/>
              <w:ind w:left="118"/>
              <w:rPr>
                <w:sz w:val="24"/>
              </w:rPr>
            </w:pPr>
            <w:r>
              <w:rPr>
                <w:spacing w:val="-5"/>
                <w:sz w:val="24"/>
              </w:rPr>
              <w:t>05-04</w:t>
            </w:r>
          </w:p>
        </w:tc>
        <w:tc>
          <w:tcPr>
            <w:tcW w:w="836" w:type="dxa"/>
          </w:tcPr>
          <w:p w14:paraId="3300E35F">
            <w:pPr>
              <w:pStyle w:val="12"/>
              <w:spacing w:line="273" w:lineRule="exact"/>
              <w:ind w:left="113"/>
              <w:rPr>
                <w:sz w:val="24"/>
              </w:rPr>
            </w:pPr>
            <w:r>
              <w:rPr>
                <w:sz w:val="24"/>
              </w:rPr>
              <w:t>2025-</w:t>
            </w:r>
          </w:p>
          <w:p w14:paraId="1A7391B5">
            <w:pPr>
              <w:pStyle w:val="12"/>
              <w:spacing w:before="149"/>
              <w:ind w:left="123"/>
              <w:rPr>
                <w:sz w:val="24"/>
              </w:rPr>
            </w:pPr>
            <w:r>
              <w:rPr>
                <w:spacing w:val="-5"/>
                <w:sz w:val="24"/>
              </w:rPr>
              <w:t>05-24</w:t>
            </w:r>
          </w:p>
        </w:tc>
        <w:tc>
          <w:tcPr>
            <w:tcW w:w="1964" w:type="dxa"/>
          </w:tcPr>
          <w:p w14:paraId="087FCE0A">
            <w:pPr>
              <w:pStyle w:val="12"/>
              <w:spacing w:line="367" w:lineRule="auto"/>
              <w:ind w:left="120" w:right="96" w:hanging="10"/>
              <w:jc w:val="both"/>
              <w:rPr>
                <w:sz w:val="24"/>
              </w:rPr>
            </w:pPr>
            <w:r>
              <w:rPr>
                <w:sz w:val="24"/>
              </w:rPr>
              <w:t xml:space="preserve">Deep learning model design and </w:t>
            </w:r>
            <w:r>
              <w:rPr>
                <w:spacing w:val="-2"/>
                <w:sz w:val="24"/>
              </w:rPr>
              <w:t>prototyping</w:t>
            </w:r>
          </w:p>
        </w:tc>
        <w:tc>
          <w:tcPr>
            <w:tcW w:w="1489" w:type="dxa"/>
          </w:tcPr>
          <w:p w14:paraId="5A316FB8">
            <w:pPr>
              <w:pStyle w:val="12"/>
              <w:spacing w:line="273" w:lineRule="exact"/>
              <w:ind w:left="110"/>
              <w:rPr>
                <w:sz w:val="24"/>
              </w:rPr>
            </w:pPr>
            <w:r>
              <w:rPr>
                <w:spacing w:val="-5"/>
                <w:sz w:val="24"/>
              </w:rPr>
              <w:t>18</w:t>
            </w:r>
          </w:p>
        </w:tc>
        <w:tc>
          <w:tcPr>
            <w:tcW w:w="1736" w:type="dxa"/>
          </w:tcPr>
          <w:p w14:paraId="42B430EA">
            <w:pPr>
              <w:pStyle w:val="12"/>
              <w:spacing w:line="273" w:lineRule="exact"/>
              <w:ind w:left="109"/>
              <w:rPr>
                <w:sz w:val="24"/>
              </w:rPr>
            </w:pPr>
            <w:r>
              <w:rPr>
                <w:spacing w:val="-2"/>
                <w:sz w:val="24"/>
              </w:rPr>
              <w:t>LSTM/CNN</w:t>
            </w:r>
          </w:p>
          <w:p w14:paraId="5C6064B2">
            <w:pPr>
              <w:pStyle w:val="12"/>
              <w:tabs>
                <w:tab w:val="left" w:pos="1340"/>
              </w:tabs>
              <w:spacing w:before="149" w:line="364" w:lineRule="auto"/>
              <w:ind w:right="111"/>
              <w:rPr>
                <w:sz w:val="24"/>
              </w:rPr>
            </w:pPr>
            <w:r>
              <w:rPr>
                <w:spacing w:val="-2"/>
                <w:sz w:val="24"/>
              </w:rPr>
              <w:t>models</w:t>
            </w:r>
            <w:r>
              <w:rPr>
                <w:sz w:val="24"/>
              </w:rPr>
              <w:tab/>
            </w:r>
            <w:r>
              <w:rPr>
                <w:spacing w:val="-6"/>
                <w:sz w:val="24"/>
              </w:rPr>
              <w:t xml:space="preserve">for </w:t>
            </w:r>
            <w:r>
              <w:rPr>
                <w:spacing w:val="-2"/>
                <w:sz w:val="24"/>
              </w:rPr>
              <w:t>anomaly</w:t>
            </w:r>
          </w:p>
          <w:p w14:paraId="0D0F72A9">
            <w:pPr>
              <w:pStyle w:val="12"/>
              <w:spacing w:before="1"/>
              <w:rPr>
                <w:sz w:val="24"/>
              </w:rPr>
            </w:pPr>
            <w:r>
              <w:rPr>
                <w:spacing w:val="-2"/>
                <w:sz w:val="24"/>
              </w:rPr>
              <w:t>detection</w:t>
            </w:r>
          </w:p>
        </w:tc>
      </w:tr>
      <w:tr w14:paraId="64C4F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917" w:type="dxa"/>
          </w:tcPr>
          <w:p w14:paraId="0CAAE813">
            <w:pPr>
              <w:pStyle w:val="12"/>
              <w:spacing w:line="367" w:lineRule="auto"/>
              <w:ind w:left="122" w:right="212" w:hanging="10"/>
              <w:rPr>
                <w:sz w:val="24"/>
              </w:rPr>
            </w:pPr>
            <w:r>
              <w:rPr>
                <w:spacing w:val="-4"/>
                <w:sz w:val="24"/>
              </w:rPr>
              <w:t xml:space="preserve">Sprint </w:t>
            </w:r>
            <w:r>
              <w:rPr>
                <w:spacing w:val="-10"/>
                <w:sz w:val="24"/>
              </w:rPr>
              <w:t>5</w:t>
            </w:r>
          </w:p>
        </w:tc>
        <w:tc>
          <w:tcPr>
            <w:tcW w:w="1242" w:type="dxa"/>
          </w:tcPr>
          <w:p w14:paraId="3F51B920">
            <w:pPr>
              <w:pStyle w:val="12"/>
              <w:spacing w:line="273" w:lineRule="exact"/>
              <w:ind w:left="112"/>
              <w:rPr>
                <w:sz w:val="24"/>
              </w:rPr>
            </w:pPr>
            <w:r>
              <w:rPr>
                <w:spacing w:val="-10"/>
                <w:sz w:val="24"/>
              </w:rPr>
              <w:t>2</w:t>
            </w:r>
          </w:p>
        </w:tc>
        <w:tc>
          <w:tcPr>
            <w:tcW w:w="838" w:type="dxa"/>
          </w:tcPr>
          <w:p w14:paraId="5F4DB662">
            <w:pPr>
              <w:pStyle w:val="12"/>
              <w:spacing w:line="273" w:lineRule="exact"/>
              <w:ind w:left="111"/>
              <w:rPr>
                <w:sz w:val="24"/>
              </w:rPr>
            </w:pPr>
            <w:r>
              <w:rPr>
                <w:sz w:val="24"/>
              </w:rPr>
              <w:t>2025-</w:t>
            </w:r>
          </w:p>
          <w:p w14:paraId="693DEFEF">
            <w:pPr>
              <w:pStyle w:val="12"/>
              <w:spacing w:before="146"/>
              <w:ind w:left="118"/>
              <w:rPr>
                <w:sz w:val="24"/>
              </w:rPr>
            </w:pPr>
            <w:r>
              <w:rPr>
                <w:spacing w:val="-5"/>
                <w:sz w:val="24"/>
              </w:rPr>
              <w:t>05-25</w:t>
            </w:r>
          </w:p>
        </w:tc>
        <w:tc>
          <w:tcPr>
            <w:tcW w:w="836" w:type="dxa"/>
          </w:tcPr>
          <w:p w14:paraId="619FA5BA">
            <w:pPr>
              <w:pStyle w:val="12"/>
              <w:spacing w:line="273" w:lineRule="exact"/>
              <w:ind w:left="113"/>
              <w:rPr>
                <w:sz w:val="24"/>
              </w:rPr>
            </w:pPr>
            <w:r>
              <w:rPr>
                <w:sz w:val="24"/>
              </w:rPr>
              <w:t>2025-</w:t>
            </w:r>
          </w:p>
          <w:p w14:paraId="11DF0D6D">
            <w:pPr>
              <w:pStyle w:val="12"/>
              <w:spacing w:before="146"/>
              <w:ind w:left="123"/>
              <w:rPr>
                <w:sz w:val="24"/>
              </w:rPr>
            </w:pPr>
            <w:r>
              <w:rPr>
                <w:spacing w:val="-5"/>
                <w:sz w:val="24"/>
              </w:rPr>
              <w:t>06-07</w:t>
            </w:r>
          </w:p>
        </w:tc>
        <w:tc>
          <w:tcPr>
            <w:tcW w:w="1964" w:type="dxa"/>
          </w:tcPr>
          <w:p w14:paraId="54E9D351">
            <w:pPr>
              <w:pStyle w:val="12"/>
              <w:spacing w:line="367" w:lineRule="auto"/>
              <w:ind w:left="120" w:right="104" w:hanging="10"/>
              <w:jc w:val="both"/>
              <w:rPr>
                <w:sz w:val="24"/>
              </w:rPr>
            </w:pPr>
            <w:r>
              <w:rPr>
                <w:sz w:val="24"/>
              </w:rPr>
              <w:t>Integration of detection engine with</w:t>
            </w:r>
            <w:r>
              <w:rPr>
                <w:spacing w:val="53"/>
                <w:w w:val="150"/>
                <w:sz w:val="24"/>
              </w:rPr>
              <w:t xml:space="preserve">   </w:t>
            </w:r>
            <w:r>
              <w:rPr>
                <w:sz w:val="24"/>
              </w:rPr>
              <w:t>real-</w:t>
            </w:r>
            <w:r>
              <w:rPr>
                <w:spacing w:val="-4"/>
                <w:sz w:val="24"/>
              </w:rPr>
              <w:t>time</w:t>
            </w:r>
          </w:p>
          <w:p w14:paraId="520854E0">
            <w:pPr>
              <w:pStyle w:val="12"/>
              <w:spacing w:line="272" w:lineRule="exact"/>
              <w:ind w:left="120"/>
              <w:jc w:val="both"/>
              <w:rPr>
                <w:sz w:val="24"/>
              </w:rPr>
            </w:pPr>
            <w:r>
              <w:rPr>
                <w:sz w:val="24"/>
              </w:rPr>
              <w:t>data</w:t>
            </w:r>
            <w:r>
              <w:rPr>
                <w:spacing w:val="-1"/>
                <w:sz w:val="24"/>
              </w:rPr>
              <w:t xml:space="preserve"> </w:t>
            </w:r>
            <w:r>
              <w:rPr>
                <w:spacing w:val="-2"/>
                <w:sz w:val="24"/>
              </w:rPr>
              <w:t>stream</w:t>
            </w:r>
          </w:p>
        </w:tc>
        <w:tc>
          <w:tcPr>
            <w:tcW w:w="1489" w:type="dxa"/>
          </w:tcPr>
          <w:p w14:paraId="3741501A">
            <w:pPr>
              <w:pStyle w:val="12"/>
              <w:spacing w:line="273" w:lineRule="exact"/>
              <w:ind w:left="110"/>
              <w:rPr>
                <w:sz w:val="24"/>
              </w:rPr>
            </w:pPr>
            <w:r>
              <w:rPr>
                <w:spacing w:val="-5"/>
                <w:sz w:val="24"/>
              </w:rPr>
              <w:t>14</w:t>
            </w:r>
          </w:p>
        </w:tc>
        <w:tc>
          <w:tcPr>
            <w:tcW w:w="1736" w:type="dxa"/>
          </w:tcPr>
          <w:p w14:paraId="60BA77A3">
            <w:pPr>
              <w:pStyle w:val="12"/>
              <w:tabs>
                <w:tab w:val="left" w:pos="1194"/>
              </w:tabs>
              <w:spacing w:line="367" w:lineRule="auto"/>
              <w:ind w:right="116" w:hanging="10"/>
              <w:rPr>
                <w:sz w:val="24"/>
              </w:rPr>
            </w:pPr>
            <w:r>
              <w:rPr>
                <w:spacing w:val="-2"/>
                <w:sz w:val="24"/>
              </w:rPr>
              <w:t>Connect</w:t>
            </w:r>
            <w:r>
              <w:rPr>
                <w:spacing w:val="40"/>
                <w:sz w:val="24"/>
              </w:rPr>
              <w:t xml:space="preserve"> </w:t>
            </w:r>
            <w:r>
              <w:rPr>
                <w:spacing w:val="-2"/>
                <w:sz w:val="24"/>
              </w:rPr>
              <w:t>models</w:t>
            </w:r>
            <w:r>
              <w:rPr>
                <w:sz w:val="24"/>
              </w:rPr>
              <w:tab/>
            </w:r>
            <w:r>
              <w:rPr>
                <w:spacing w:val="-6"/>
                <w:sz w:val="24"/>
              </w:rPr>
              <w:t xml:space="preserve">with </w:t>
            </w:r>
            <w:r>
              <w:rPr>
                <w:sz w:val="24"/>
              </w:rPr>
              <w:t>data pipeline</w:t>
            </w:r>
          </w:p>
        </w:tc>
      </w:tr>
      <w:tr w14:paraId="09E87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917" w:type="dxa"/>
          </w:tcPr>
          <w:p w14:paraId="388AA831">
            <w:pPr>
              <w:pStyle w:val="12"/>
              <w:spacing w:before="1" w:line="362" w:lineRule="auto"/>
              <w:ind w:left="122" w:right="212" w:hanging="10"/>
              <w:rPr>
                <w:sz w:val="24"/>
              </w:rPr>
            </w:pPr>
            <w:r>
              <w:rPr>
                <w:spacing w:val="-4"/>
                <w:sz w:val="24"/>
              </w:rPr>
              <w:t xml:space="preserve">Sprint </w:t>
            </w:r>
            <w:r>
              <w:rPr>
                <w:spacing w:val="-10"/>
                <w:sz w:val="24"/>
              </w:rPr>
              <w:t>6</w:t>
            </w:r>
          </w:p>
        </w:tc>
        <w:tc>
          <w:tcPr>
            <w:tcW w:w="1242" w:type="dxa"/>
          </w:tcPr>
          <w:p w14:paraId="08071690">
            <w:pPr>
              <w:pStyle w:val="12"/>
              <w:spacing w:line="275" w:lineRule="exact"/>
              <w:ind w:left="112"/>
              <w:rPr>
                <w:sz w:val="24"/>
              </w:rPr>
            </w:pPr>
            <w:r>
              <w:rPr>
                <w:spacing w:val="-10"/>
                <w:sz w:val="24"/>
              </w:rPr>
              <w:t>2</w:t>
            </w:r>
          </w:p>
        </w:tc>
        <w:tc>
          <w:tcPr>
            <w:tcW w:w="838" w:type="dxa"/>
          </w:tcPr>
          <w:p w14:paraId="747079F6">
            <w:pPr>
              <w:pStyle w:val="12"/>
              <w:spacing w:line="275" w:lineRule="exact"/>
              <w:ind w:left="111"/>
              <w:rPr>
                <w:sz w:val="24"/>
              </w:rPr>
            </w:pPr>
            <w:r>
              <w:rPr>
                <w:sz w:val="24"/>
              </w:rPr>
              <w:t>2025-</w:t>
            </w:r>
          </w:p>
          <w:p w14:paraId="3981370E">
            <w:pPr>
              <w:pStyle w:val="12"/>
              <w:spacing w:before="144"/>
              <w:ind w:left="118"/>
              <w:rPr>
                <w:sz w:val="24"/>
              </w:rPr>
            </w:pPr>
            <w:r>
              <w:rPr>
                <w:spacing w:val="-5"/>
                <w:sz w:val="24"/>
              </w:rPr>
              <w:t>06-08</w:t>
            </w:r>
          </w:p>
        </w:tc>
        <w:tc>
          <w:tcPr>
            <w:tcW w:w="836" w:type="dxa"/>
          </w:tcPr>
          <w:p w14:paraId="6E5DB048">
            <w:pPr>
              <w:pStyle w:val="12"/>
              <w:spacing w:line="275" w:lineRule="exact"/>
              <w:ind w:left="113"/>
              <w:rPr>
                <w:sz w:val="24"/>
              </w:rPr>
            </w:pPr>
            <w:r>
              <w:rPr>
                <w:sz w:val="24"/>
              </w:rPr>
              <w:t>2025-</w:t>
            </w:r>
          </w:p>
          <w:p w14:paraId="2578F0D3">
            <w:pPr>
              <w:pStyle w:val="12"/>
              <w:spacing w:before="144"/>
              <w:ind w:left="123"/>
              <w:rPr>
                <w:sz w:val="24"/>
              </w:rPr>
            </w:pPr>
            <w:r>
              <w:rPr>
                <w:spacing w:val="-5"/>
                <w:sz w:val="24"/>
              </w:rPr>
              <w:t>06-12</w:t>
            </w:r>
          </w:p>
        </w:tc>
        <w:tc>
          <w:tcPr>
            <w:tcW w:w="1964" w:type="dxa"/>
          </w:tcPr>
          <w:p w14:paraId="4B0AB3CC">
            <w:pPr>
              <w:pStyle w:val="12"/>
              <w:tabs>
                <w:tab w:val="left" w:pos="1183"/>
              </w:tabs>
              <w:spacing w:before="1" w:line="362" w:lineRule="auto"/>
              <w:ind w:left="120" w:right="112" w:hanging="10"/>
              <w:rPr>
                <w:sz w:val="24"/>
              </w:rPr>
            </w:pPr>
            <w:r>
              <w:rPr>
                <w:spacing w:val="-2"/>
                <w:sz w:val="24"/>
              </w:rPr>
              <w:t>Alerting</w:t>
            </w:r>
            <w:r>
              <w:rPr>
                <w:sz w:val="24"/>
              </w:rPr>
              <w:tab/>
            </w:r>
            <w:r>
              <w:rPr>
                <w:spacing w:val="-4"/>
                <w:sz w:val="24"/>
              </w:rPr>
              <w:t xml:space="preserve">system </w:t>
            </w:r>
            <w:r>
              <w:rPr>
                <w:sz w:val="24"/>
              </w:rPr>
              <w:t>and</w:t>
            </w:r>
            <w:r>
              <w:rPr>
                <w:spacing w:val="6"/>
                <w:sz w:val="24"/>
              </w:rPr>
              <w:t xml:space="preserve"> </w:t>
            </w:r>
            <w:r>
              <w:rPr>
                <w:sz w:val="24"/>
              </w:rPr>
              <w:t>dashboard</w:t>
            </w:r>
            <w:r>
              <w:rPr>
                <w:spacing w:val="10"/>
                <w:sz w:val="24"/>
              </w:rPr>
              <w:t xml:space="preserve"> </w:t>
            </w:r>
            <w:r>
              <w:rPr>
                <w:spacing w:val="-8"/>
                <w:sz w:val="24"/>
              </w:rPr>
              <w:t>UI</w:t>
            </w:r>
          </w:p>
          <w:p w14:paraId="676D0271">
            <w:pPr>
              <w:pStyle w:val="12"/>
              <w:spacing w:before="4"/>
              <w:ind w:left="120"/>
              <w:rPr>
                <w:sz w:val="24"/>
              </w:rPr>
            </w:pPr>
            <w:r>
              <w:rPr>
                <w:spacing w:val="-2"/>
                <w:sz w:val="24"/>
              </w:rPr>
              <w:t>prototype</w:t>
            </w:r>
          </w:p>
        </w:tc>
        <w:tc>
          <w:tcPr>
            <w:tcW w:w="1489" w:type="dxa"/>
          </w:tcPr>
          <w:p w14:paraId="42E2C7C5">
            <w:pPr>
              <w:pStyle w:val="12"/>
              <w:spacing w:line="275" w:lineRule="exact"/>
              <w:ind w:left="110"/>
              <w:rPr>
                <w:sz w:val="24"/>
              </w:rPr>
            </w:pPr>
            <w:r>
              <w:rPr>
                <w:spacing w:val="-5"/>
                <w:sz w:val="24"/>
              </w:rPr>
              <w:t>12</w:t>
            </w:r>
          </w:p>
        </w:tc>
        <w:tc>
          <w:tcPr>
            <w:tcW w:w="1736" w:type="dxa"/>
          </w:tcPr>
          <w:p w14:paraId="7DCBF88A">
            <w:pPr>
              <w:pStyle w:val="12"/>
              <w:spacing w:before="1" w:line="362" w:lineRule="auto"/>
              <w:ind w:right="111" w:hanging="10"/>
              <w:rPr>
                <w:sz w:val="24"/>
              </w:rPr>
            </w:pPr>
            <w:r>
              <w:rPr>
                <w:spacing w:val="-2"/>
                <w:sz w:val="24"/>
              </w:rPr>
              <w:t xml:space="preserve">Setup </w:t>
            </w:r>
            <w:r>
              <w:rPr>
                <w:spacing w:val="-4"/>
                <w:sz w:val="24"/>
              </w:rPr>
              <w:t>notification</w:t>
            </w:r>
            <w:r>
              <w:rPr>
                <w:spacing w:val="-15"/>
                <w:sz w:val="24"/>
              </w:rPr>
              <w:t xml:space="preserve"> </w:t>
            </w:r>
            <w:r>
              <w:rPr>
                <w:spacing w:val="-4"/>
                <w:sz w:val="24"/>
              </w:rPr>
              <w:t>and</w:t>
            </w:r>
          </w:p>
          <w:p w14:paraId="2727B8E7">
            <w:pPr>
              <w:pStyle w:val="12"/>
              <w:spacing w:before="4"/>
              <w:rPr>
                <w:sz w:val="24"/>
              </w:rPr>
            </w:pPr>
            <w:r>
              <w:rPr>
                <w:spacing w:val="-2"/>
                <w:sz w:val="24"/>
              </w:rPr>
              <w:t>visualization</w:t>
            </w:r>
          </w:p>
        </w:tc>
      </w:tr>
    </w:tbl>
    <w:p w14:paraId="692F4580">
      <w:pPr>
        <w:pStyle w:val="12"/>
        <w:spacing w:after="0"/>
        <w:rPr>
          <w:sz w:val="24"/>
        </w:rPr>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302AEBDB">
      <w:pPr>
        <w:pStyle w:val="9"/>
        <w:rPr>
          <w:rFonts w:ascii="Calibri Light"/>
          <w:sz w:val="32"/>
        </w:rPr>
      </w:pPr>
      <w:r>
        <w:rPr>
          <w:rFonts w:ascii="Calibri Light"/>
          <w:sz w:val="32"/>
        </w:rPr>
        <mc:AlternateContent>
          <mc:Choice Requires="wps">
            <w:drawing>
              <wp:anchor distT="0" distB="0" distL="0" distR="0" simplePos="0" relativeHeight="251668480"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24" name="Graphic 24"/>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587.5pt;margin-top:24.35pt;height:743.15pt;width:0.7pt;mso-position-horizontal-relative:page;mso-position-vertical-relative:page;z-index:251668480;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M&#10;H1d93QAAAA0BAAAPAAAAAAAAAAEAIAAAACIAAABkcnMvZG93bnJldi54bWxQSwECFAAUAAAACACH&#10;TuJABMRuZh8CAADbBAAADgAAAAAAAAABACAAAAAsAQAAZHJzL2Uyb0RvYy54bWxQSwUGAAAAAAYA&#10;BgBZAQAAvQUAAAAA&#10;" path="m8635,0l0,0,0,9438005,8635,9438005,8635,0xe">
                <v:fill on="t" focussize="0,0"/>
                <v:stroke on="f"/>
                <v:imagedata o:title=""/>
                <o:lock v:ext="edit" aspectratio="f"/>
                <v:textbox inset="0mm,0mm,0mm,0mm"/>
              </v:shape>
            </w:pict>
          </mc:Fallback>
        </mc:AlternateContent>
      </w:r>
    </w:p>
    <w:p w14:paraId="179B05AB">
      <w:pPr>
        <w:pStyle w:val="9"/>
        <w:spacing w:before="161"/>
        <w:rPr>
          <w:rFonts w:ascii="Calibri Light"/>
          <w:sz w:val="32"/>
        </w:rPr>
      </w:pPr>
    </w:p>
    <w:p w14:paraId="03E8E654">
      <w:pPr>
        <w:pStyle w:val="3"/>
        <w:numPr>
          <w:ilvl w:val="1"/>
          <w:numId w:val="2"/>
        </w:numPr>
        <w:tabs>
          <w:tab w:val="left" w:pos="620"/>
        </w:tabs>
        <w:spacing w:before="0" w:after="0" w:line="240" w:lineRule="auto"/>
        <w:ind w:left="620" w:right="0" w:hanging="469"/>
        <w:jc w:val="left"/>
        <w:rPr>
          <w:color w:val="2D5294"/>
        </w:rPr>
      </w:pPr>
      <w:r>
        <w:rPr>
          <w:color w:val="2D5294"/>
          <w:spacing w:val="-2"/>
        </w:rPr>
        <w:t>Sprint</w:t>
      </w:r>
      <w:r>
        <w:rPr>
          <w:color w:val="2D5294"/>
          <w:spacing w:val="-8"/>
        </w:rPr>
        <w:t xml:space="preserve"> </w:t>
      </w:r>
      <w:r>
        <w:rPr>
          <w:color w:val="2D5294"/>
          <w:spacing w:val="-2"/>
        </w:rPr>
        <w:t>Delivery</w:t>
      </w:r>
      <w:r>
        <w:rPr>
          <w:color w:val="2D5294"/>
          <w:spacing w:val="-7"/>
        </w:rPr>
        <w:t xml:space="preserve"> </w:t>
      </w:r>
      <w:r>
        <w:rPr>
          <w:color w:val="2D5294"/>
          <w:spacing w:val="-2"/>
        </w:rPr>
        <w:t>Schedule</w:t>
      </w:r>
    </w:p>
    <w:p w14:paraId="764F08AF">
      <w:pPr>
        <w:pStyle w:val="9"/>
        <w:spacing w:before="40"/>
        <w:rPr>
          <w:rFonts w:ascii="Calibri Light"/>
          <w:sz w:val="20"/>
        </w:rPr>
      </w:pPr>
    </w:p>
    <w:tbl>
      <w:tblPr>
        <w:tblStyle w:val="8"/>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055"/>
        <w:gridCol w:w="1057"/>
        <w:gridCol w:w="3148"/>
        <w:gridCol w:w="2714"/>
      </w:tblGrid>
      <w:tr w14:paraId="26914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054" w:type="dxa"/>
          </w:tcPr>
          <w:p w14:paraId="3CD366CB">
            <w:pPr>
              <w:pStyle w:val="12"/>
              <w:spacing w:line="273" w:lineRule="exact"/>
              <w:ind w:left="112"/>
              <w:rPr>
                <w:b/>
                <w:sz w:val="24"/>
              </w:rPr>
            </w:pPr>
            <w:r>
              <w:rPr>
                <w:b/>
                <w:spacing w:val="-2"/>
                <w:sz w:val="24"/>
              </w:rPr>
              <w:t>Sprint</w:t>
            </w:r>
          </w:p>
          <w:p w14:paraId="0C5B0F3F">
            <w:pPr>
              <w:pStyle w:val="12"/>
              <w:spacing w:before="149"/>
              <w:ind w:left="122"/>
              <w:rPr>
                <w:b/>
                <w:sz w:val="24"/>
              </w:rPr>
            </w:pPr>
            <w:r>
              <w:rPr>
                <w:b/>
                <w:spacing w:val="-5"/>
                <w:sz w:val="24"/>
              </w:rPr>
              <w:t>No.</w:t>
            </w:r>
          </w:p>
        </w:tc>
        <w:tc>
          <w:tcPr>
            <w:tcW w:w="1055" w:type="dxa"/>
          </w:tcPr>
          <w:p w14:paraId="5A8AD8D5">
            <w:pPr>
              <w:pStyle w:val="12"/>
              <w:spacing w:line="273" w:lineRule="exact"/>
              <w:ind w:left="112"/>
              <w:rPr>
                <w:b/>
                <w:sz w:val="24"/>
              </w:rPr>
            </w:pPr>
            <w:r>
              <w:rPr>
                <w:b/>
                <w:spacing w:val="-2"/>
                <w:sz w:val="24"/>
              </w:rPr>
              <w:t>Start</w:t>
            </w:r>
          </w:p>
          <w:p w14:paraId="5DFD7B56">
            <w:pPr>
              <w:pStyle w:val="12"/>
              <w:spacing w:before="149"/>
              <w:rPr>
                <w:b/>
                <w:sz w:val="24"/>
              </w:rPr>
            </w:pPr>
            <w:r>
              <w:rPr>
                <w:b/>
                <w:spacing w:val="-4"/>
                <w:sz w:val="24"/>
              </w:rPr>
              <w:t>Date</w:t>
            </w:r>
          </w:p>
        </w:tc>
        <w:tc>
          <w:tcPr>
            <w:tcW w:w="1057" w:type="dxa"/>
          </w:tcPr>
          <w:p w14:paraId="08F37F94">
            <w:pPr>
              <w:pStyle w:val="12"/>
              <w:spacing w:line="273" w:lineRule="exact"/>
              <w:ind w:left="108"/>
              <w:rPr>
                <w:b/>
                <w:sz w:val="24"/>
              </w:rPr>
            </w:pPr>
            <w:r>
              <w:rPr>
                <w:b/>
                <w:spacing w:val="-5"/>
                <w:sz w:val="24"/>
              </w:rPr>
              <w:t>End</w:t>
            </w:r>
          </w:p>
          <w:p w14:paraId="33B63C78">
            <w:pPr>
              <w:pStyle w:val="12"/>
              <w:spacing w:before="149"/>
              <w:ind w:left="118"/>
              <w:rPr>
                <w:b/>
                <w:sz w:val="24"/>
              </w:rPr>
            </w:pPr>
            <w:r>
              <w:rPr>
                <w:b/>
                <w:spacing w:val="-4"/>
                <w:sz w:val="24"/>
              </w:rPr>
              <w:t>Date</w:t>
            </w:r>
          </w:p>
        </w:tc>
        <w:tc>
          <w:tcPr>
            <w:tcW w:w="3148" w:type="dxa"/>
          </w:tcPr>
          <w:p w14:paraId="6A8933AE">
            <w:pPr>
              <w:pStyle w:val="12"/>
              <w:spacing w:line="273" w:lineRule="exact"/>
              <w:ind w:left="107"/>
              <w:rPr>
                <w:b/>
                <w:sz w:val="24"/>
              </w:rPr>
            </w:pPr>
            <w:r>
              <w:rPr>
                <w:b/>
                <w:sz w:val="24"/>
              </w:rPr>
              <w:t>Milestone</w:t>
            </w:r>
            <w:r>
              <w:rPr>
                <w:b/>
                <w:spacing w:val="-5"/>
                <w:sz w:val="24"/>
              </w:rPr>
              <w:t xml:space="preserve"> </w:t>
            </w:r>
            <w:r>
              <w:rPr>
                <w:b/>
                <w:spacing w:val="-2"/>
                <w:sz w:val="24"/>
              </w:rPr>
              <w:t>Description</w:t>
            </w:r>
          </w:p>
        </w:tc>
        <w:tc>
          <w:tcPr>
            <w:tcW w:w="2714" w:type="dxa"/>
          </w:tcPr>
          <w:p w14:paraId="1DE215E0">
            <w:pPr>
              <w:pStyle w:val="12"/>
              <w:spacing w:line="273" w:lineRule="exact"/>
              <w:ind w:left="107"/>
              <w:rPr>
                <w:b/>
                <w:sz w:val="24"/>
              </w:rPr>
            </w:pPr>
            <w:r>
              <w:rPr>
                <w:b/>
                <w:spacing w:val="-2"/>
                <w:sz w:val="24"/>
              </w:rPr>
              <w:t>Deliverables</w:t>
            </w:r>
          </w:p>
        </w:tc>
      </w:tr>
      <w:tr w14:paraId="6A8EF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054" w:type="dxa"/>
          </w:tcPr>
          <w:p w14:paraId="0D83AD13">
            <w:pPr>
              <w:pStyle w:val="12"/>
              <w:spacing w:line="273" w:lineRule="exact"/>
              <w:ind w:left="0" w:right="34"/>
              <w:jc w:val="center"/>
              <w:rPr>
                <w:sz w:val="24"/>
              </w:rPr>
            </w:pPr>
            <w:r>
              <w:rPr>
                <w:sz w:val="24"/>
              </w:rPr>
              <w:t xml:space="preserve">Sprint </w:t>
            </w:r>
            <w:r>
              <w:rPr>
                <w:spacing w:val="-10"/>
                <w:sz w:val="24"/>
              </w:rPr>
              <w:t>1</w:t>
            </w:r>
          </w:p>
        </w:tc>
        <w:tc>
          <w:tcPr>
            <w:tcW w:w="1055" w:type="dxa"/>
          </w:tcPr>
          <w:p w14:paraId="1C5B0629">
            <w:pPr>
              <w:pStyle w:val="12"/>
              <w:spacing w:line="273" w:lineRule="exact"/>
              <w:ind w:left="112"/>
              <w:rPr>
                <w:sz w:val="24"/>
              </w:rPr>
            </w:pPr>
            <w:r>
              <w:rPr>
                <w:sz w:val="24"/>
              </w:rPr>
              <w:t>2025-</w:t>
            </w:r>
          </w:p>
          <w:p w14:paraId="70C7EE83">
            <w:pPr>
              <w:pStyle w:val="12"/>
              <w:spacing w:before="146"/>
              <w:rPr>
                <w:sz w:val="24"/>
              </w:rPr>
            </w:pPr>
            <w:r>
              <w:rPr>
                <w:spacing w:val="-5"/>
                <w:sz w:val="24"/>
              </w:rPr>
              <w:t>03-16</w:t>
            </w:r>
          </w:p>
        </w:tc>
        <w:tc>
          <w:tcPr>
            <w:tcW w:w="1057" w:type="dxa"/>
          </w:tcPr>
          <w:p w14:paraId="16AD3515">
            <w:pPr>
              <w:pStyle w:val="12"/>
              <w:spacing w:line="273" w:lineRule="exact"/>
              <w:ind w:left="108"/>
              <w:rPr>
                <w:sz w:val="24"/>
              </w:rPr>
            </w:pPr>
            <w:r>
              <w:rPr>
                <w:sz w:val="24"/>
              </w:rPr>
              <w:t>2025-</w:t>
            </w:r>
          </w:p>
          <w:p w14:paraId="535B6AC6">
            <w:pPr>
              <w:pStyle w:val="12"/>
              <w:spacing w:before="146"/>
              <w:ind w:left="118"/>
              <w:rPr>
                <w:sz w:val="24"/>
              </w:rPr>
            </w:pPr>
            <w:r>
              <w:rPr>
                <w:spacing w:val="-5"/>
                <w:sz w:val="24"/>
              </w:rPr>
              <w:t>03-29</w:t>
            </w:r>
          </w:p>
        </w:tc>
        <w:tc>
          <w:tcPr>
            <w:tcW w:w="3148" w:type="dxa"/>
          </w:tcPr>
          <w:p w14:paraId="26FC0B04">
            <w:pPr>
              <w:pStyle w:val="12"/>
              <w:spacing w:line="273" w:lineRule="exact"/>
              <w:ind w:left="107"/>
              <w:rPr>
                <w:sz w:val="24"/>
              </w:rPr>
            </w:pPr>
            <w:r>
              <w:rPr>
                <w:sz w:val="24"/>
              </w:rPr>
              <w:t>Project</w:t>
            </w:r>
            <w:r>
              <w:rPr>
                <w:spacing w:val="-11"/>
                <w:sz w:val="24"/>
              </w:rPr>
              <w:t xml:space="preserve"> </w:t>
            </w:r>
            <w:r>
              <w:rPr>
                <w:sz w:val="24"/>
              </w:rPr>
              <w:t>initiation,</w:t>
            </w:r>
            <w:r>
              <w:rPr>
                <w:spacing w:val="-11"/>
                <w:sz w:val="24"/>
              </w:rPr>
              <w:t xml:space="preserve"> </w:t>
            </w:r>
            <w:r>
              <w:rPr>
                <w:spacing w:val="-2"/>
                <w:sz w:val="24"/>
              </w:rPr>
              <w:t>environment</w:t>
            </w:r>
          </w:p>
          <w:p w14:paraId="6AAC9EF7">
            <w:pPr>
              <w:pStyle w:val="12"/>
              <w:spacing w:before="146"/>
              <w:ind w:left="117"/>
              <w:rPr>
                <w:sz w:val="24"/>
              </w:rPr>
            </w:pPr>
            <w:r>
              <w:rPr>
                <w:sz w:val="24"/>
              </w:rPr>
              <w:t>&amp;</w:t>
            </w:r>
            <w:r>
              <w:rPr>
                <w:spacing w:val="-2"/>
                <w:sz w:val="24"/>
              </w:rPr>
              <w:t xml:space="preserve"> </w:t>
            </w:r>
            <w:r>
              <w:rPr>
                <w:sz w:val="24"/>
              </w:rPr>
              <w:t>data</w:t>
            </w:r>
            <w:r>
              <w:rPr>
                <w:spacing w:val="-1"/>
                <w:sz w:val="24"/>
              </w:rPr>
              <w:t xml:space="preserve"> </w:t>
            </w:r>
            <w:r>
              <w:rPr>
                <w:spacing w:val="-2"/>
                <w:sz w:val="24"/>
              </w:rPr>
              <w:t>setup</w:t>
            </w:r>
          </w:p>
        </w:tc>
        <w:tc>
          <w:tcPr>
            <w:tcW w:w="2714" w:type="dxa"/>
          </w:tcPr>
          <w:p w14:paraId="208DEB1C">
            <w:pPr>
              <w:pStyle w:val="12"/>
              <w:tabs>
                <w:tab w:val="left" w:pos="940"/>
                <w:tab w:val="left" w:pos="2024"/>
              </w:tabs>
              <w:spacing w:line="273" w:lineRule="exact"/>
              <w:ind w:left="107"/>
              <w:rPr>
                <w:sz w:val="24"/>
              </w:rPr>
            </w:pPr>
            <w:r>
              <w:rPr>
                <w:spacing w:val="-4"/>
                <w:sz w:val="24"/>
              </w:rPr>
              <w:t>Data</w:t>
            </w:r>
            <w:r>
              <w:rPr>
                <w:sz w:val="24"/>
              </w:rPr>
              <w:tab/>
            </w:r>
            <w:r>
              <w:rPr>
                <w:spacing w:val="-2"/>
                <w:sz w:val="24"/>
              </w:rPr>
              <w:t>capture</w:t>
            </w:r>
            <w:r>
              <w:rPr>
                <w:sz w:val="24"/>
              </w:rPr>
              <w:tab/>
            </w:r>
            <w:r>
              <w:rPr>
                <w:spacing w:val="-2"/>
                <w:sz w:val="24"/>
              </w:rPr>
              <w:t>setup,</w:t>
            </w:r>
          </w:p>
          <w:p w14:paraId="7811F4E9">
            <w:pPr>
              <w:pStyle w:val="12"/>
              <w:spacing w:before="146"/>
              <w:ind w:left="116"/>
              <w:rPr>
                <w:sz w:val="24"/>
              </w:rPr>
            </w:pPr>
            <w:r>
              <w:rPr>
                <w:sz w:val="24"/>
              </w:rPr>
              <w:t>requirements</w:t>
            </w:r>
            <w:r>
              <w:rPr>
                <w:spacing w:val="-14"/>
                <w:sz w:val="24"/>
              </w:rPr>
              <w:t xml:space="preserve"> </w:t>
            </w:r>
            <w:r>
              <w:rPr>
                <w:spacing w:val="-5"/>
                <w:sz w:val="24"/>
              </w:rPr>
              <w:t>doc</w:t>
            </w:r>
          </w:p>
        </w:tc>
      </w:tr>
      <w:tr w14:paraId="2F370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054" w:type="dxa"/>
          </w:tcPr>
          <w:p w14:paraId="620E06A5">
            <w:pPr>
              <w:pStyle w:val="12"/>
              <w:spacing w:line="275" w:lineRule="exact"/>
              <w:ind w:left="0" w:right="34"/>
              <w:jc w:val="center"/>
              <w:rPr>
                <w:sz w:val="24"/>
              </w:rPr>
            </w:pPr>
            <w:r>
              <w:rPr>
                <w:sz w:val="24"/>
              </w:rPr>
              <w:t xml:space="preserve">Sprint </w:t>
            </w:r>
            <w:r>
              <w:rPr>
                <w:spacing w:val="-10"/>
                <w:sz w:val="24"/>
              </w:rPr>
              <w:t>2</w:t>
            </w:r>
          </w:p>
        </w:tc>
        <w:tc>
          <w:tcPr>
            <w:tcW w:w="1055" w:type="dxa"/>
          </w:tcPr>
          <w:p w14:paraId="434DCA19">
            <w:pPr>
              <w:pStyle w:val="12"/>
              <w:spacing w:line="275" w:lineRule="exact"/>
              <w:ind w:left="112"/>
              <w:rPr>
                <w:sz w:val="24"/>
              </w:rPr>
            </w:pPr>
            <w:r>
              <w:rPr>
                <w:sz w:val="24"/>
              </w:rPr>
              <w:t>2025-</w:t>
            </w:r>
          </w:p>
          <w:p w14:paraId="785C544D">
            <w:pPr>
              <w:pStyle w:val="12"/>
              <w:spacing w:before="144"/>
              <w:rPr>
                <w:sz w:val="24"/>
              </w:rPr>
            </w:pPr>
            <w:r>
              <w:rPr>
                <w:spacing w:val="-5"/>
                <w:sz w:val="24"/>
              </w:rPr>
              <w:t>03-30</w:t>
            </w:r>
          </w:p>
        </w:tc>
        <w:tc>
          <w:tcPr>
            <w:tcW w:w="1057" w:type="dxa"/>
          </w:tcPr>
          <w:p w14:paraId="22DEDC01">
            <w:pPr>
              <w:pStyle w:val="12"/>
              <w:spacing w:line="275" w:lineRule="exact"/>
              <w:ind w:left="108"/>
              <w:rPr>
                <w:sz w:val="24"/>
              </w:rPr>
            </w:pPr>
            <w:r>
              <w:rPr>
                <w:sz w:val="24"/>
              </w:rPr>
              <w:t>2025-</w:t>
            </w:r>
          </w:p>
          <w:p w14:paraId="66ADE9EF">
            <w:pPr>
              <w:pStyle w:val="12"/>
              <w:spacing w:before="144"/>
              <w:ind w:left="118"/>
              <w:rPr>
                <w:sz w:val="24"/>
              </w:rPr>
            </w:pPr>
            <w:r>
              <w:rPr>
                <w:spacing w:val="-5"/>
                <w:sz w:val="24"/>
              </w:rPr>
              <w:t>04-12</w:t>
            </w:r>
          </w:p>
        </w:tc>
        <w:tc>
          <w:tcPr>
            <w:tcW w:w="3148" w:type="dxa"/>
          </w:tcPr>
          <w:p w14:paraId="61945F29">
            <w:pPr>
              <w:pStyle w:val="12"/>
              <w:spacing w:line="275" w:lineRule="exact"/>
              <w:ind w:left="107"/>
              <w:rPr>
                <w:sz w:val="24"/>
              </w:rPr>
            </w:pPr>
            <w:r>
              <w:rPr>
                <w:sz w:val="24"/>
              </w:rPr>
              <w:t>Data</w:t>
            </w:r>
            <w:r>
              <w:rPr>
                <w:spacing w:val="27"/>
                <w:sz w:val="24"/>
              </w:rPr>
              <w:t xml:space="preserve">  </w:t>
            </w:r>
            <w:r>
              <w:rPr>
                <w:sz w:val="24"/>
              </w:rPr>
              <w:t>preprocessing</w:t>
            </w:r>
            <w:r>
              <w:rPr>
                <w:spacing w:val="31"/>
                <w:sz w:val="24"/>
              </w:rPr>
              <w:t xml:space="preserve">  </w:t>
            </w:r>
            <w:r>
              <w:rPr>
                <w:spacing w:val="-2"/>
                <w:sz w:val="24"/>
              </w:rPr>
              <w:t>pipeline</w:t>
            </w:r>
          </w:p>
          <w:p w14:paraId="75C4906A">
            <w:pPr>
              <w:pStyle w:val="12"/>
              <w:spacing w:before="144"/>
              <w:ind w:left="117"/>
              <w:rPr>
                <w:sz w:val="24"/>
              </w:rPr>
            </w:pPr>
            <w:r>
              <w:rPr>
                <w:spacing w:val="-2"/>
                <w:sz w:val="24"/>
              </w:rPr>
              <w:t>ready</w:t>
            </w:r>
          </w:p>
        </w:tc>
        <w:tc>
          <w:tcPr>
            <w:tcW w:w="2714" w:type="dxa"/>
          </w:tcPr>
          <w:p w14:paraId="1CFC3683">
            <w:pPr>
              <w:pStyle w:val="12"/>
              <w:spacing w:line="275" w:lineRule="exact"/>
              <w:ind w:left="107"/>
              <w:rPr>
                <w:sz w:val="24"/>
              </w:rPr>
            </w:pPr>
            <w:r>
              <w:rPr>
                <w:sz w:val="24"/>
              </w:rPr>
              <w:t>Scripts,</w:t>
            </w:r>
            <w:r>
              <w:rPr>
                <w:spacing w:val="5"/>
                <w:sz w:val="24"/>
              </w:rPr>
              <w:t xml:space="preserve"> </w:t>
            </w:r>
            <w:r>
              <w:rPr>
                <w:sz w:val="24"/>
              </w:rPr>
              <w:t>sample</w:t>
            </w:r>
            <w:r>
              <w:rPr>
                <w:spacing w:val="4"/>
                <w:sz w:val="24"/>
              </w:rPr>
              <w:t xml:space="preserve"> </w:t>
            </w:r>
            <w:r>
              <w:rPr>
                <w:spacing w:val="-2"/>
                <w:sz w:val="24"/>
              </w:rPr>
              <w:t>processed</w:t>
            </w:r>
          </w:p>
          <w:p w14:paraId="5113A867">
            <w:pPr>
              <w:pStyle w:val="12"/>
              <w:spacing w:before="144"/>
              <w:ind w:left="116"/>
              <w:rPr>
                <w:sz w:val="24"/>
              </w:rPr>
            </w:pPr>
            <w:r>
              <w:rPr>
                <w:spacing w:val="-4"/>
                <w:sz w:val="24"/>
              </w:rPr>
              <w:t>data</w:t>
            </w:r>
          </w:p>
        </w:tc>
      </w:tr>
      <w:tr w14:paraId="451AE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054" w:type="dxa"/>
          </w:tcPr>
          <w:p w14:paraId="1EB27E2B">
            <w:pPr>
              <w:pStyle w:val="12"/>
              <w:spacing w:line="273" w:lineRule="exact"/>
              <w:ind w:left="0" w:right="34"/>
              <w:jc w:val="center"/>
              <w:rPr>
                <w:sz w:val="24"/>
              </w:rPr>
            </w:pPr>
            <w:r>
              <w:rPr>
                <w:sz w:val="24"/>
              </w:rPr>
              <w:t xml:space="preserve">Sprint </w:t>
            </w:r>
            <w:r>
              <w:rPr>
                <w:spacing w:val="-10"/>
                <w:sz w:val="24"/>
              </w:rPr>
              <w:t>3</w:t>
            </w:r>
          </w:p>
        </w:tc>
        <w:tc>
          <w:tcPr>
            <w:tcW w:w="1055" w:type="dxa"/>
          </w:tcPr>
          <w:p w14:paraId="7B08EBF1">
            <w:pPr>
              <w:pStyle w:val="12"/>
              <w:spacing w:line="273" w:lineRule="exact"/>
              <w:ind w:left="112"/>
              <w:rPr>
                <w:sz w:val="24"/>
              </w:rPr>
            </w:pPr>
            <w:r>
              <w:rPr>
                <w:sz w:val="24"/>
              </w:rPr>
              <w:t>2025-</w:t>
            </w:r>
          </w:p>
          <w:p w14:paraId="2AAC089A">
            <w:pPr>
              <w:pStyle w:val="12"/>
              <w:spacing w:before="149"/>
              <w:rPr>
                <w:sz w:val="24"/>
              </w:rPr>
            </w:pPr>
            <w:r>
              <w:rPr>
                <w:spacing w:val="-5"/>
                <w:sz w:val="24"/>
              </w:rPr>
              <w:t>04-13</w:t>
            </w:r>
          </w:p>
        </w:tc>
        <w:tc>
          <w:tcPr>
            <w:tcW w:w="1057" w:type="dxa"/>
          </w:tcPr>
          <w:p w14:paraId="71734B11">
            <w:pPr>
              <w:pStyle w:val="12"/>
              <w:spacing w:line="273" w:lineRule="exact"/>
              <w:ind w:left="108"/>
              <w:rPr>
                <w:sz w:val="24"/>
              </w:rPr>
            </w:pPr>
            <w:r>
              <w:rPr>
                <w:sz w:val="24"/>
              </w:rPr>
              <w:t>2025-</w:t>
            </w:r>
          </w:p>
          <w:p w14:paraId="11DFCAC0">
            <w:pPr>
              <w:pStyle w:val="12"/>
              <w:spacing w:before="149"/>
              <w:ind w:left="118"/>
              <w:rPr>
                <w:sz w:val="24"/>
              </w:rPr>
            </w:pPr>
            <w:r>
              <w:rPr>
                <w:spacing w:val="-5"/>
                <w:sz w:val="24"/>
              </w:rPr>
              <w:t>05-03</w:t>
            </w:r>
          </w:p>
        </w:tc>
        <w:tc>
          <w:tcPr>
            <w:tcW w:w="3148" w:type="dxa"/>
          </w:tcPr>
          <w:p w14:paraId="4457D348">
            <w:pPr>
              <w:pStyle w:val="12"/>
              <w:spacing w:line="273" w:lineRule="exact"/>
              <w:ind w:left="107"/>
              <w:rPr>
                <w:sz w:val="24"/>
              </w:rPr>
            </w:pPr>
            <w:r>
              <w:rPr>
                <w:sz w:val="24"/>
              </w:rPr>
              <w:t>Baseline</w:t>
            </w:r>
            <w:r>
              <w:rPr>
                <w:spacing w:val="53"/>
                <w:w w:val="150"/>
                <w:sz w:val="24"/>
              </w:rPr>
              <w:t xml:space="preserve"> </w:t>
            </w:r>
            <w:r>
              <w:rPr>
                <w:sz w:val="24"/>
              </w:rPr>
              <w:t>AI</w:t>
            </w:r>
            <w:r>
              <w:rPr>
                <w:spacing w:val="71"/>
                <w:w w:val="150"/>
                <w:sz w:val="24"/>
              </w:rPr>
              <w:t xml:space="preserve"> </w:t>
            </w:r>
            <w:r>
              <w:rPr>
                <w:sz w:val="24"/>
              </w:rPr>
              <w:t>models</w:t>
            </w:r>
            <w:r>
              <w:rPr>
                <w:spacing w:val="74"/>
                <w:w w:val="150"/>
                <w:sz w:val="24"/>
              </w:rPr>
              <w:t xml:space="preserve"> </w:t>
            </w:r>
            <w:r>
              <w:rPr>
                <w:spacing w:val="-2"/>
                <w:sz w:val="24"/>
              </w:rPr>
              <w:t>trained</w:t>
            </w:r>
          </w:p>
          <w:p w14:paraId="5958B9F3">
            <w:pPr>
              <w:pStyle w:val="12"/>
              <w:spacing w:before="149"/>
              <w:ind w:left="117"/>
              <w:rPr>
                <w:sz w:val="24"/>
              </w:rPr>
            </w:pPr>
            <w:r>
              <w:rPr>
                <w:sz w:val="24"/>
              </w:rPr>
              <w:t>and</w:t>
            </w:r>
            <w:r>
              <w:rPr>
                <w:spacing w:val="-3"/>
                <w:sz w:val="24"/>
              </w:rPr>
              <w:t xml:space="preserve"> </w:t>
            </w:r>
            <w:r>
              <w:rPr>
                <w:spacing w:val="-2"/>
                <w:sz w:val="24"/>
              </w:rPr>
              <w:t>validated</w:t>
            </w:r>
          </w:p>
        </w:tc>
        <w:tc>
          <w:tcPr>
            <w:tcW w:w="2714" w:type="dxa"/>
          </w:tcPr>
          <w:p w14:paraId="3A85778D">
            <w:pPr>
              <w:pStyle w:val="12"/>
              <w:tabs>
                <w:tab w:val="left" w:pos="1230"/>
                <w:tab w:val="left" w:pos="1837"/>
              </w:tabs>
              <w:spacing w:line="273" w:lineRule="exact"/>
              <w:ind w:left="107"/>
              <w:rPr>
                <w:sz w:val="24"/>
              </w:rPr>
            </w:pPr>
            <w:r>
              <w:rPr>
                <w:spacing w:val="-2"/>
                <w:sz w:val="24"/>
              </w:rPr>
              <w:t>Classical</w:t>
            </w:r>
            <w:r>
              <w:rPr>
                <w:sz w:val="24"/>
              </w:rPr>
              <w:tab/>
            </w:r>
            <w:r>
              <w:rPr>
                <w:spacing w:val="-5"/>
                <w:sz w:val="24"/>
              </w:rPr>
              <w:t>ML</w:t>
            </w:r>
            <w:r>
              <w:rPr>
                <w:sz w:val="24"/>
              </w:rPr>
              <w:tab/>
            </w:r>
            <w:r>
              <w:rPr>
                <w:spacing w:val="-2"/>
                <w:sz w:val="24"/>
              </w:rPr>
              <w:t>models,</w:t>
            </w:r>
          </w:p>
          <w:p w14:paraId="682BA7F8">
            <w:pPr>
              <w:pStyle w:val="12"/>
              <w:spacing w:before="149"/>
              <w:ind w:left="116"/>
              <w:rPr>
                <w:sz w:val="24"/>
              </w:rPr>
            </w:pPr>
            <w:r>
              <w:rPr>
                <w:sz w:val="24"/>
              </w:rPr>
              <w:t>evaluation</w:t>
            </w:r>
            <w:r>
              <w:rPr>
                <w:spacing w:val="-4"/>
                <w:sz w:val="24"/>
              </w:rPr>
              <w:t xml:space="preserve"> </w:t>
            </w:r>
            <w:r>
              <w:rPr>
                <w:spacing w:val="-2"/>
                <w:sz w:val="24"/>
              </w:rPr>
              <w:t>report</w:t>
            </w:r>
          </w:p>
        </w:tc>
      </w:tr>
      <w:tr w14:paraId="6DFD5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1054" w:type="dxa"/>
          </w:tcPr>
          <w:p w14:paraId="2F4FCBB1">
            <w:pPr>
              <w:pStyle w:val="12"/>
              <w:spacing w:line="270" w:lineRule="exact"/>
              <w:ind w:left="0" w:right="34"/>
              <w:jc w:val="center"/>
              <w:rPr>
                <w:sz w:val="24"/>
              </w:rPr>
            </w:pPr>
            <w:r>
              <w:rPr>
                <w:sz w:val="24"/>
              </w:rPr>
              <w:t xml:space="preserve">Sprint </w:t>
            </w:r>
            <w:r>
              <w:rPr>
                <w:spacing w:val="-10"/>
                <w:sz w:val="24"/>
              </w:rPr>
              <w:t>4</w:t>
            </w:r>
          </w:p>
        </w:tc>
        <w:tc>
          <w:tcPr>
            <w:tcW w:w="1055" w:type="dxa"/>
          </w:tcPr>
          <w:p w14:paraId="6B65552F">
            <w:pPr>
              <w:pStyle w:val="12"/>
              <w:spacing w:line="270" w:lineRule="exact"/>
              <w:ind w:left="112"/>
              <w:rPr>
                <w:sz w:val="24"/>
              </w:rPr>
            </w:pPr>
            <w:r>
              <w:rPr>
                <w:sz w:val="24"/>
              </w:rPr>
              <w:t>2025-</w:t>
            </w:r>
          </w:p>
          <w:p w14:paraId="069B48E5">
            <w:pPr>
              <w:pStyle w:val="12"/>
              <w:spacing w:before="149"/>
              <w:rPr>
                <w:sz w:val="24"/>
              </w:rPr>
            </w:pPr>
            <w:r>
              <w:rPr>
                <w:spacing w:val="-5"/>
                <w:sz w:val="24"/>
              </w:rPr>
              <w:t>05-04</w:t>
            </w:r>
          </w:p>
        </w:tc>
        <w:tc>
          <w:tcPr>
            <w:tcW w:w="1057" w:type="dxa"/>
          </w:tcPr>
          <w:p w14:paraId="51ABACF1">
            <w:pPr>
              <w:pStyle w:val="12"/>
              <w:spacing w:line="270" w:lineRule="exact"/>
              <w:ind w:left="108"/>
              <w:rPr>
                <w:sz w:val="24"/>
              </w:rPr>
            </w:pPr>
            <w:r>
              <w:rPr>
                <w:sz w:val="24"/>
              </w:rPr>
              <w:t>2025-</w:t>
            </w:r>
          </w:p>
          <w:p w14:paraId="612837BA">
            <w:pPr>
              <w:pStyle w:val="12"/>
              <w:spacing w:before="149"/>
              <w:ind w:left="118"/>
              <w:rPr>
                <w:sz w:val="24"/>
              </w:rPr>
            </w:pPr>
            <w:r>
              <w:rPr>
                <w:spacing w:val="-5"/>
                <w:sz w:val="24"/>
              </w:rPr>
              <w:t>05-24</w:t>
            </w:r>
          </w:p>
        </w:tc>
        <w:tc>
          <w:tcPr>
            <w:tcW w:w="3148" w:type="dxa"/>
          </w:tcPr>
          <w:p w14:paraId="2D1B3814">
            <w:pPr>
              <w:pStyle w:val="12"/>
              <w:tabs>
                <w:tab w:val="left" w:pos="1080"/>
                <w:tab w:val="left" w:pos="2335"/>
              </w:tabs>
              <w:spacing w:line="270" w:lineRule="exact"/>
              <w:ind w:left="107"/>
              <w:rPr>
                <w:sz w:val="24"/>
              </w:rPr>
            </w:pPr>
            <w:r>
              <w:rPr>
                <w:spacing w:val="-4"/>
                <w:sz w:val="24"/>
              </w:rPr>
              <w:t>Deep</w:t>
            </w:r>
            <w:r>
              <w:rPr>
                <w:sz w:val="24"/>
              </w:rPr>
              <w:tab/>
            </w:r>
            <w:r>
              <w:rPr>
                <w:spacing w:val="-2"/>
                <w:sz w:val="24"/>
              </w:rPr>
              <w:t>learning</w:t>
            </w:r>
            <w:r>
              <w:rPr>
                <w:sz w:val="24"/>
              </w:rPr>
              <w:tab/>
            </w:r>
            <w:r>
              <w:rPr>
                <w:spacing w:val="-2"/>
                <w:sz w:val="24"/>
              </w:rPr>
              <w:t>models</w:t>
            </w:r>
          </w:p>
          <w:p w14:paraId="261A2269">
            <w:pPr>
              <w:pStyle w:val="12"/>
              <w:spacing w:before="149"/>
              <w:ind w:left="117"/>
              <w:rPr>
                <w:sz w:val="24"/>
              </w:rPr>
            </w:pPr>
            <w:r>
              <w:rPr>
                <w:spacing w:val="-2"/>
                <w:sz w:val="24"/>
              </w:rPr>
              <w:t>developed</w:t>
            </w:r>
          </w:p>
        </w:tc>
        <w:tc>
          <w:tcPr>
            <w:tcW w:w="2714" w:type="dxa"/>
          </w:tcPr>
          <w:p w14:paraId="7B955EA9">
            <w:pPr>
              <w:pStyle w:val="12"/>
              <w:tabs>
                <w:tab w:val="left" w:pos="1187"/>
                <w:tab w:val="left" w:pos="1837"/>
              </w:tabs>
              <w:spacing w:line="270" w:lineRule="exact"/>
              <w:ind w:left="107"/>
              <w:rPr>
                <w:sz w:val="24"/>
              </w:rPr>
            </w:pPr>
            <w:r>
              <w:rPr>
                <w:spacing w:val="-2"/>
                <w:sz w:val="24"/>
              </w:rPr>
              <w:t>Trained</w:t>
            </w:r>
            <w:r>
              <w:rPr>
                <w:sz w:val="24"/>
              </w:rPr>
              <w:tab/>
            </w:r>
            <w:r>
              <w:rPr>
                <w:spacing w:val="-5"/>
                <w:sz w:val="24"/>
              </w:rPr>
              <w:t>DL</w:t>
            </w:r>
            <w:r>
              <w:rPr>
                <w:sz w:val="24"/>
              </w:rPr>
              <w:tab/>
            </w:r>
            <w:r>
              <w:rPr>
                <w:spacing w:val="-2"/>
                <w:sz w:val="24"/>
              </w:rPr>
              <w:t>models,</w:t>
            </w:r>
          </w:p>
          <w:p w14:paraId="1D31988C">
            <w:pPr>
              <w:pStyle w:val="12"/>
              <w:spacing w:before="149"/>
              <w:ind w:left="116"/>
              <w:rPr>
                <w:sz w:val="24"/>
              </w:rPr>
            </w:pPr>
            <w:r>
              <w:rPr>
                <w:spacing w:val="-2"/>
                <w:sz w:val="24"/>
              </w:rPr>
              <w:t>codebase</w:t>
            </w:r>
          </w:p>
        </w:tc>
      </w:tr>
      <w:tr w14:paraId="5432A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054" w:type="dxa"/>
          </w:tcPr>
          <w:p w14:paraId="2588AED9">
            <w:pPr>
              <w:pStyle w:val="12"/>
              <w:spacing w:line="273" w:lineRule="exact"/>
              <w:ind w:left="0" w:right="34"/>
              <w:jc w:val="center"/>
              <w:rPr>
                <w:sz w:val="24"/>
              </w:rPr>
            </w:pPr>
            <w:r>
              <w:rPr>
                <w:sz w:val="24"/>
              </w:rPr>
              <w:t xml:space="preserve">Sprint </w:t>
            </w:r>
            <w:r>
              <w:rPr>
                <w:spacing w:val="-10"/>
                <w:sz w:val="24"/>
              </w:rPr>
              <w:t>5</w:t>
            </w:r>
          </w:p>
        </w:tc>
        <w:tc>
          <w:tcPr>
            <w:tcW w:w="1055" w:type="dxa"/>
          </w:tcPr>
          <w:p w14:paraId="48B79F39">
            <w:pPr>
              <w:pStyle w:val="12"/>
              <w:spacing w:line="273" w:lineRule="exact"/>
              <w:ind w:left="112"/>
              <w:rPr>
                <w:sz w:val="24"/>
              </w:rPr>
            </w:pPr>
            <w:r>
              <w:rPr>
                <w:sz w:val="24"/>
              </w:rPr>
              <w:t>2025-</w:t>
            </w:r>
          </w:p>
          <w:p w14:paraId="4A534D84">
            <w:pPr>
              <w:pStyle w:val="12"/>
              <w:spacing w:before="149"/>
              <w:rPr>
                <w:sz w:val="24"/>
              </w:rPr>
            </w:pPr>
            <w:r>
              <w:rPr>
                <w:spacing w:val="-5"/>
                <w:sz w:val="24"/>
              </w:rPr>
              <w:t>05-25</w:t>
            </w:r>
          </w:p>
        </w:tc>
        <w:tc>
          <w:tcPr>
            <w:tcW w:w="1057" w:type="dxa"/>
          </w:tcPr>
          <w:p w14:paraId="5865855E">
            <w:pPr>
              <w:pStyle w:val="12"/>
              <w:spacing w:line="273" w:lineRule="exact"/>
              <w:ind w:left="108"/>
              <w:rPr>
                <w:sz w:val="24"/>
              </w:rPr>
            </w:pPr>
            <w:r>
              <w:rPr>
                <w:sz w:val="24"/>
              </w:rPr>
              <w:t>2025-</w:t>
            </w:r>
          </w:p>
          <w:p w14:paraId="311FCFFC">
            <w:pPr>
              <w:pStyle w:val="12"/>
              <w:spacing w:before="149"/>
              <w:ind w:left="118"/>
              <w:rPr>
                <w:sz w:val="24"/>
              </w:rPr>
            </w:pPr>
            <w:r>
              <w:rPr>
                <w:spacing w:val="-5"/>
                <w:sz w:val="24"/>
              </w:rPr>
              <w:t>06-01</w:t>
            </w:r>
          </w:p>
        </w:tc>
        <w:tc>
          <w:tcPr>
            <w:tcW w:w="3148" w:type="dxa"/>
          </w:tcPr>
          <w:p w14:paraId="44632666">
            <w:pPr>
              <w:pStyle w:val="12"/>
              <w:spacing w:line="273" w:lineRule="exact"/>
              <w:ind w:left="107"/>
              <w:rPr>
                <w:sz w:val="24"/>
              </w:rPr>
            </w:pPr>
            <w:r>
              <w:rPr>
                <w:sz w:val="24"/>
              </w:rPr>
              <w:t>Detection</w:t>
            </w:r>
            <w:r>
              <w:rPr>
                <w:spacing w:val="34"/>
                <w:sz w:val="24"/>
              </w:rPr>
              <w:t xml:space="preserve">  </w:t>
            </w:r>
            <w:r>
              <w:rPr>
                <w:sz w:val="24"/>
              </w:rPr>
              <w:t>engine</w:t>
            </w:r>
            <w:r>
              <w:rPr>
                <w:spacing w:val="35"/>
                <w:sz w:val="24"/>
              </w:rPr>
              <w:t xml:space="preserve">  </w:t>
            </w:r>
            <w:r>
              <w:rPr>
                <w:spacing w:val="-2"/>
                <w:sz w:val="24"/>
              </w:rPr>
              <w:t>integrated</w:t>
            </w:r>
          </w:p>
          <w:p w14:paraId="3F9DF828">
            <w:pPr>
              <w:pStyle w:val="12"/>
              <w:spacing w:before="149"/>
              <w:ind w:left="117"/>
              <w:rPr>
                <w:sz w:val="24"/>
              </w:rPr>
            </w:pPr>
            <w:r>
              <w:rPr>
                <w:sz w:val="24"/>
              </w:rPr>
              <w:t>with</w:t>
            </w:r>
            <w:r>
              <w:rPr>
                <w:spacing w:val="-8"/>
                <w:sz w:val="24"/>
              </w:rPr>
              <w:t xml:space="preserve"> </w:t>
            </w:r>
            <w:r>
              <w:rPr>
                <w:sz w:val="24"/>
              </w:rPr>
              <w:t>streaming</w:t>
            </w:r>
            <w:r>
              <w:rPr>
                <w:spacing w:val="-1"/>
                <w:sz w:val="24"/>
              </w:rPr>
              <w:t xml:space="preserve"> </w:t>
            </w:r>
            <w:r>
              <w:rPr>
                <w:spacing w:val="-4"/>
                <w:sz w:val="24"/>
              </w:rPr>
              <w:t>data</w:t>
            </w:r>
          </w:p>
        </w:tc>
        <w:tc>
          <w:tcPr>
            <w:tcW w:w="2714" w:type="dxa"/>
          </w:tcPr>
          <w:p w14:paraId="449B7610">
            <w:pPr>
              <w:pStyle w:val="12"/>
              <w:tabs>
                <w:tab w:val="left" w:pos="1712"/>
              </w:tabs>
              <w:spacing w:line="273" w:lineRule="exact"/>
              <w:ind w:left="107"/>
              <w:rPr>
                <w:sz w:val="24"/>
              </w:rPr>
            </w:pPr>
            <w:r>
              <w:rPr>
                <w:spacing w:val="-4"/>
                <w:sz w:val="24"/>
              </w:rPr>
              <w:t>Real-time</w:t>
            </w:r>
            <w:r>
              <w:rPr>
                <w:sz w:val="24"/>
              </w:rPr>
              <w:tab/>
            </w:r>
            <w:r>
              <w:rPr>
                <w:spacing w:val="-2"/>
                <w:sz w:val="24"/>
              </w:rPr>
              <w:t>detection</w:t>
            </w:r>
          </w:p>
          <w:p w14:paraId="5FA07B09">
            <w:pPr>
              <w:pStyle w:val="12"/>
              <w:spacing w:before="149"/>
              <w:ind w:left="116"/>
              <w:rPr>
                <w:sz w:val="24"/>
              </w:rPr>
            </w:pPr>
            <w:r>
              <w:rPr>
                <w:spacing w:val="-2"/>
                <w:sz w:val="24"/>
              </w:rPr>
              <w:t>prototype</w:t>
            </w:r>
          </w:p>
        </w:tc>
      </w:tr>
      <w:tr w14:paraId="0D516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054" w:type="dxa"/>
          </w:tcPr>
          <w:p w14:paraId="48979C70">
            <w:pPr>
              <w:pStyle w:val="12"/>
              <w:spacing w:line="273" w:lineRule="exact"/>
              <w:ind w:left="0" w:right="34"/>
              <w:jc w:val="center"/>
              <w:rPr>
                <w:sz w:val="24"/>
              </w:rPr>
            </w:pPr>
            <w:r>
              <w:rPr>
                <w:sz w:val="24"/>
              </w:rPr>
              <w:t xml:space="preserve">Sprint </w:t>
            </w:r>
            <w:r>
              <w:rPr>
                <w:spacing w:val="-10"/>
                <w:sz w:val="24"/>
              </w:rPr>
              <w:t>6</w:t>
            </w:r>
          </w:p>
        </w:tc>
        <w:tc>
          <w:tcPr>
            <w:tcW w:w="1055" w:type="dxa"/>
          </w:tcPr>
          <w:p w14:paraId="60300563">
            <w:pPr>
              <w:pStyle w:val="12"/>
              <w:spacing w:line="273" w:lineRule="exact"/>
              <w:ind w:left="112"/>
              <w:rPr>
                <w:sz w:val="24"/>
              </w:rPr>
            </w:pPr>
            <w:r>
              <w:rPr>
                <w:sz w:val="24"/>
              </w:rPr>
              <w:t>2025-</w:t>
            </w:r>
          </w:p>
          <w:p w14:paraId="569D3907">
            <w:pPr>
              <w:pStyle w:val="12"/>
              <w:spacing w:before="146"/>
              <w:rPr>
                <w:sz w:val="24"/>
              </w:rPr>
            </w:pPr>
            <w:r>
              <w:rPr>
                <w:spacing w:val="-5"/>
                <w:sz w:val="24"/>
              </w:rPr>
              <w:t>06-02</w:t>
            </w:r>
          </w:p>
        </w:tc>
        <w:tc>
          <w:tcPr>
            <w:tcW w:w="1057" w:type="dxa"/>
          </w:tcPr>
          <w:p w14:paraId="138234B6">
            <w:pPr>
              <w:pStyle w:val="12"/>
              <w:spacing w:line="273" w:lineRule="exact"/>
              <w:ind w:left="108"/>
              <w:rPr>
                <w:sz w:val="24"/>
              </w:rPr>
            </w:pPr>
            <w:r>
              <w:rPr>
                <w:sz w:val="24"/>
              </w:rPr>
              <w:t>2025-</w:t>
            </w:r>
          </w:p>
          <w:p w14:paraId="706E21EF">
            <w:pPr>
              <w:pStyle w:val="12"/>
              <w:spacing w:before="146"/>
              <w:ind w:left="118"/>
              <w:rPr>
                <w:sz w:val="24"/>
              </w:rPr>
            </w:pPr>
            <w:r>
              <w:rPr>
                <w:spacing w:val="-5"/>
                <w:sz w:val="24"/>
              </w:rPr>
              <w:t>06-06</w:t>
            </w:r>
          </w:p>
        </w:tc>
        <w:tc>
          <w:tcPr>
            <w:tcW w:w="3148" w:type="dxa"/>
          </w:tcPr>
          <w:p w14:paraId="154E3993">
            <w:pPr>
              <w:pStyle w:val="12"/>
              <w:tabs>
                <w:tab w:val="left" w:pos="1303"/>
                <w:tab w:val="left" w:pos="2045"/>
              </w:tabs>
              <w:spacing w:line="273" w:lineRule="exact"/>
              <w:ind w:left="107"/>
              <w:rPr>
                <w:sz w:val="24"/>
              </w:rPr>
            </w:pPr>
            <w:r>
              <w:rPr>
                <w:spacing w:val="-2"/>
                <w:sz w:val="24"/>
              </w:rPr>
              <w:t>Alerting</w:t>
            </w:r>
            <w:r>
              <w:rPr>
                <w:sz w:val="24"/>
              </w:rPr>
              <w:tab/>
            </w:r>
            <w:r>
              <w:rPr>
                <w:spacing w:val="-5"/>
                <w:sz w:val="24"/>
              </w:rPr>
              <w:t>and</w:t>
            </w:r>
            <w:r>
              <w:rPr>
                <w:sz w:val="24"/>
              </w:rPr>
              <w:tab/>
            </w:r>
            <w:r>
              <w:rPr>
                <w:spacing w:val="-2"/>
                <w:sz w:val="24"/>
              </w:rPr>
              <w:t>dashboard</w:t>
            </w:r>
          </w:p>
          <w:p w14:paraId="062F5A70">
            <w:pPr>
              <w:pStyle w:val="12"/>
              <w:spacing w:before="146"/>
              <w:ind w:left="117"/>
              <w:rPr>
                <w:sz w:val="24"/>
              </w:rPr>
            </w:pPr>
            <w:r>
              <w:rPr>
                <w:sz w:val="24"/>
              </w:rPr>
              <w:t>prototype</w:t>
            </w:r>
            <w:r>
              <w:rPr>
                <w:spacing w:val="-1"/>
                <w:sz w:val="24"/>
              </w:rPr>
              <w:t xml:space="preserve"> </w:t>
            </w:r>
            <w:r>
              <w:rPr>
                <w:spacing w:val="-2"/>
                <w:sz w:val="24"/>
              </w:rPr>
              <w:t>completed</w:t>
            </w:r>
          </w:p>
        </w:tc>
        <w:tc>
          <w:tcPr>
            <w:tcW w:w="2714" w:type="dxa"/>
          </w:tcPr>
          <w:p w14:paraId="3855A69E">
            <w:pPr>
              <w:pStyle w:val="12"/>
              <w:tabs>
                <w:tab w:val="left" w:pos="1153"/>
                <w:tab w:val="left" w:pos="2342"/>
              </w:tabs>
              <w:spacing w:line="273" w:lineRule="exact"/>
              <w:ind w:left="107"/>
              <w:rPr>
                <w:sz w:val="24"/>
              </w:rPr>
            </w:pPr>
            <w:r>
              <w:rPr>
                <w:spacing w:val="-2"/>
                <w:sz w:val="24"/>
              </w:rPr>
              <w:t>Alerts</w:t>
            </w:r>
            <w:r>
              <w:rPr>
                <w:sz w:val="24"/>
              </w:rPr>
              <w:tab/>
            </w:r>
            <w:r>
              <w:rPr>
                <w:spacing w:val="-2"/>
                <w:sz w:val="24"/>
              </w:rPr>
              <w:t>system,</w:t>
            </w:r>
            <w:r>
              <w:rPr>
                <w:sz w:val="24"/>
              </w:rPr>
              <w:tab/>
            </w:r>
            <w:r>
              <w:rPr>
                <w:spacing w:val="-5"/>
                <w:sz w:val="24"/>
              </w:rPr>
              <w:t>UI</w:t>
            </w:r>
          </w:p>
          <w:p w14:paraId="720276B5">
            <w:pPr>
              <w:pStyle w:val="12"/>
              <w:spacing w:before="146"/>
              <w:ind w:left="116"/>
              <w:rPr>
                <w:sz w:val="24"/>
              </w:rPr>
            </w:pPr>
            <w:r>
              <w:rPr>
                <w:spacing w:val="-2"/>
                <w:sz w:val="24"/>
              </w:rPr>
              <w:t>mockups</w:t>
            </w:r>
          </w:p>
        </w:tc>
      </w:tr>
      <w:tr w14:paraId="4B02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1054" w:type="dxa"/>
          </w:tcPr>
          <w:p w14:paraId="435A5AC0">
            <w:pPr>
              <w:pStyle w:val="12"/>
              <w:spacing w:line="271" w:lineRule="exact"/>
              <w:ind w:left="0" w:right="34"/>
              <w:jc w:val="center"/>
              <w:rPr>
                <w:sz w:val="24"/>
              </w:rPr>
            </w:pPr>
            <w:r>
              <w:rPr>
                <w:sz w:val="24"/>
              </w:rPr>
              <w:t xml:space="preserve">Sprint </w:t>
            </w:r>
            <w:r>
              <w:rPr>
                <w:spacing w:val="-10"/>
                <w:sz w:val="24"/>
              </w:rPr>
              <w:t>7</w:t>
            </w:r>
          </w:p>
        </w:tc>
        <w:tc>
          <w:tcPr>
            <w:tcW w:w="1055" w:type="dxa"/>
          </w:tcPr>
          <w:p w14:paraId="65124F2E">
            <w:pPr>
              <w:pStyle w:val="12"/>
              <w:spacing w:line="271" w:lineRule="exact"/>
              <w:ind w:left="112"/>
              <w:rPr>
                <w:sz w:val="24"/>
              </w:rPr>
            </w:pPr>
            <w:r>
              <w:rPr>
                <w:sz w:val="24"/>
              </w:rPr>
              <w:t>2025-</w:t>
            </w:r>
          </w:p>
          <w:p w14:paraId="74F94D40">
            <w:pPr>
              <w:pStyle w:val="12"/>
              <w:spacing w:before="149"/>
              <w:rPr>
                <w:sz w:val="24"/>
              </w:rPr>
            </w:pPr>
            <w:r>
              <w:rPr>
                <w:spacing w:val="-5"/>
                <w:sz w:val="24"/>
              </w:rPr>
              <w:t>06-07</w:t>
            </w:r>
          </w:p>
        </w:tc>
        <w:tc>
          <w:tcPr>
            <w:tcW w:w="1057" w:type="dxa"/>
          </w:tcPr>
          <w:p w14:paraId="24470F9C">
            <w:pPr>
              <w:pStyle w:val="12"/>
              <w:spacing w:line="271" w:lineRule="exact"/>
              <w:ind w:left="108"/>
              <w:rPr>
                <w:sz w:val="24"/>
              </w:rPr>
            </w:pPr>
            <w:r>
              <w:rPr>
                <w:sz w:val="24"/>
              </w:rPr>
              <w:t>2025-</w:t>
            </w:r>
          </w:p>
          <w:p w14:paraId="0BAE488D">
            <w:pPr>
              <w:pStyle w:val="12"/>
              <w:spacing w:before="149"/>
              <w:ind w:left="118"/>
              <w:rPr>
                <w:sz w:val="24"/>
              </w:rPr>
            </w:pPr>
            <w:r>
              <w:rPr>
                <w:spacing w:val="-5"/>
                <w:sz w:val="24"/>
              </w:rPr>
              <w:t>06-10</w:t>
            </w:r>
          </w:p>
        </w:tc>
        <w:tc>
          <w:tcPr>
            <w:tcW w:w="3148" w:type="dxa"/>
          </w:tcPr>
          <w:p w14:paraId="7E90B10B">
            <w:pPr>
              <w:pStyle w:val="12"/>
              <w:tabs>
                <w:tab w:val="left" w:pos="1430"/>
                <w:tab w:val="left" w:pos="2683"/>
              </w:tabs>
              <w:spacing w:line="271" w:lineRule="exact"/>
              <w:ind w:left="107"/>
              <w:rPr>
                <w:sz w:val="24"/>
              </w:rPr>
            </w:pPr>
            <w:r>
              <w:rPr>
                <w:spacing w:val="-2"/>
                <w:sz w:val="24"/>
              </w:rPr>
              <w:t>System</w:t>
            </w:r>
            <w:r>
              <w:rPr>
                <w:sz w:val="24"/>
              </w:rPr>
              <w:tab/>
            </w:r>
            <w:r>
              <w:rPr>
                <w:spacing w:val="-2"/>
                <w:sz w:val="24"/>
              </w:rPr>
              <w:t>testing</w:t>
            </w:r>
            <w:r>
              <w:rPr>
                <w:sz w:val="24"/>
              </w:rPr>
              <w:tab/>
            </w:r>
            <w:r>
              <w:rPr>
                <w:spacing w:val="-5"/>
                <w:sz w:val="24"/>
              </w:rPr>
              <w:t>and</w:t>
            </w:r>
          </w:p>
          <w:p w14:paraId="78E4F23A">
            <w:pPr>
              <w:pStyle w:val="12"/>
              <w:spacing w:before="149"/>
              <w:ind w:left="117"/>
              <w:rPr>
                <w:sz w:val="24"/>
              </w:rPr>
            </w:pPr>
            <w:r>
              <w:rPr>
                <w:sz w:val="24"/>
              </w:rPr>
              <w:t>optimization</w:t>
            </w:r>
            <w:r>
              <w:rPr>
                <w:spacing w:val="-3"/>
                <w:sz w:val="24"/>
              </w:rPr>
              <w:t xml:space="preserve"> </w:t>
            </w:r>
            <w:r>
              <w:rPr>
                <w:spacing w:val="-2"/>
                <w:sz w:val="24"/>
              </w:rPr>
              <w:t>completed</w:t>
            </w:r>
          </w:p>
        </w:tc>
        <w:tc>
          <w:tcPr>
            <w:tcW w:w="2714" w:type="dxa"/>
          </w:tcPr>
          <w:p w14:paraId="6AFB9E55">
            <w:pPr>
              <w:pStyle w:val="12"/>
              <w:spacing w:line="271" w:lineRule="exact"/>
              <w:ind w:left="107"/>
              <w:rPr>
                <w:sz w:val="24"/>
              </w:rPr>
            </w:pPr>
            <w:r>
              <w:rPr>
                <w:sz w:val="24"/>
              </w:rPr>
              <w:t>Test</w:t>
            </w:r>
            <w:r>
              <w:rPr>
                <w:spacing w:val="24"/>
                <w:sz w:val="24"/>
              </w:rPr>
              <w:t xml:space="preserve"> </w:t>
            </w:r>
            <w:r>
              <w:rPr>
                <w:sz w:val="24"/>
              </w:rPr>
              <w:t>results,</w:t>
            </w:r>
            <w:r>
              <w:rPr>
                <w:spacing w:val="25"/>
                <w:sz w:val="24"/>
              </w:rPr>
              <w:t xml:space="preserve"> </w:t>
            </w:r>
            <w:r>
              <w:rPr>
                <w:spacing w:val="-2"/>
                <w:sz w:val="24"/>
              </w:rPr>
              <w:t>performance</w:t>
            </w:r>
          </w:p>
          <w:p w14:paraId="72B7C893">
            <w:pPr>
              <w:pStyle w:val="12"/>
              <w:spacing w:before="149"/>
              <w:ind w:left="116"/>
              <w:rPr>
                <w:sz w:val="24"/>
              </w:rPr>
            </w:pPr>
            <w:r>
              <w:rPr>
                <w:spacing w:val="-2"/>
                <w:sz w:val="24"/>
              </w:rPr>
              <w:t>tuning</w:t>
            </w:r>
          </w:p>
        </w:tc>
      </w:tr>
      <w:tr w14:paraId="276FB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6" w:hRule="atLeast"/>
        </w:trPr>
        <w:tc>
          <w:tcPr>
            <w:tcW w:w="1054" w:type="dxa"/>
          </w:tcPr>
          <w:p w14:paraId="12FF84DC">
            <w:pPr>
              <w:pStyle w:val="12"/>
              <w:spacing w:line="273" w:lineRule="exact"/>
              <w:ind w:left="0" w:right="34"/>
              <w:jc w:val="center"/>
              <w:rPr>
                <w:sz w:val="24"/>
              </w:rPr>
            </w:pPr>
            <w:r>
              <w:rPr>
                <w:sz w:val="24"/>
              </w:rPr>
              <w:t xml:space="preserve">Sprint </w:t>
            </w:r>
            <w:r>
              <w:rPr>
                <w:spacing w:val="-10"/>
                <w:sz w:val="24"/>
              </w:rPr>
              <w:t>8</w:t>
            </w:r>
          </w:p>
        </w:tc>
        <w:tc>
          <w:tcPr>
            <w:tcW w:w="1055" w:type="dxa"/>
          </w:tcPr>
          <w:p w14:paraId="004179DB">
            <w:pPr>
              <w:pStyle w:val="12"/>
              <w:spacing w:line="273" w:lineRule="exact"/>
              <w:ind w:left="112"/>
              <w:rPr>
                <w:sz w:val="24"/>
              </w:rPr>
            </w:pPr>
            <w:r>
              <w:rPr>
                <w:sz w:val="24"/>
              </w:rPr>
              <w:t>2025-</w:t>
            </w:r>
          </w:p>
          <w:p w14:paraId="6700DA81">
            <w:pPr>
              <w:pStyle w:val="12"/>
              <w:spacing w:before="149"/>
              <w:rPr>
                <w:sz w:val="24"/>
              </w:rPr>
            </w:pPr>
            <w:r>
              <w:rPr>
                <w:spacing w:val="-5"/>
                <w:sz w:val="24"/>
              </w:rPr>
              <w:t>06-11</w:t>
            </w:r>
          </w:p>
        </w:tc>
        <w:tc>
          <w:tcPr>
            <w:tcW w:w="1057" w:type="dxa"/>
          </w:tcPr>
          <w:p w14:paraId="1E2A04B3">
            <w:pPr>
              <w:pStyle w:val="12"/>
              <w:spacing w:line="273" w:lineRule="exact"/>
              <w:ind w:left="108"/>
              <w:rPr>
                <w:sz w:val="24"/>
              </w:rPr>
            </w:pPr>
            <w:r>
              <w:rPr>
                <w:sz w:val="24"/>
              </w:rPr>
              <w:t>2025-</w:t>
            </w:r>
          </w:p>
          <w:p w14:paraId="1C95EF78">
            <w:pPr>
              <w:pStyle w:val="12"/>
              <w:spacing w:before="149"/>
              <w:ind w:left="118"/>
              <w:rPr>
                <w:sz w:val="24"/>
              </w:rPr>
            </w:pPr>
            <w:r>
              <w:rPr>
                <w:spacing w:val="-5"/>
                <w:sz w:val="24"/>
              </w:rPr>
              <w:t>06-12</w:t>
            </w:r>
          </w:p>
        </w:tc>
        <w:tc>
          <w:tcPr>
            <w:tcW w:w="3148" w:type="dxa"/>
          </w:tcPr>
          <w:p w14:paraId="61BD589C">
            <w:pPr>
              <w:pStyle w:val="12"/>
              <w:spacing w:line="273" w:lineRule="exact"/>
              <w:ind w:left="107"/>
              <w:rPr>
                <w:sz w:val="24"/>
              </w:rPr>
            </w:pPr>
            <w:r>
              <w:rPr>
                <w:sz w:val="24"/>
              </w:rPr>
              <w:t>Final</w:t>
            </w:r>
            <w:r>
              <w:rPr>
                <w:spacing w:val="30"/>
                <w:sz w:val="24"/>
              </w:rPr>
              <w:t xml:space="preserve">  </w:t>
            </w:r>
            <w:r>
              <w:rPr>
                <w:sz w:val="24"/>
              </w:rPr>
              <w:t>deployment</w:t>
            </w:r>
            <w:r>
              <w:rPr>
                <w:spacing w:val="30"/>
                <w:sz w:val="24"/>
              </w:rPr>
              <w:t xml:space="preserve">  </w:t>
            </w:r>
            <w:r>
              <w:rPr>
                <w:sz w:val="24"/>
              </w:rPr>
              <w:t>and</w:t>
            </w:r>
            <w:r>
              <w:rPr>
                <w:spacing w:val="31"/>
                <w:sz w:val="24"/>
              </w:rPr>
              <w:t xml:space="preserve">  </w:t>
            </w:r>
            <w:r>
              <w:rPr>
                <w:spacing w:val="-4"/>
                <w:sz w:val="24"/>
              </w:rPr>
              <w:t>user</w:t>
            </w:r>
          </w:p>
          <w:p w14:paraId="63BE1C57">
            <w:pPr>
              <w:pStyle w:val="12"/>
              <w:spacing w:before="149"/>
              <w:ind w:left="117"/>
              <w:rPr>
                <w:sz w:val="24"/>
              </w:rPr>
            </w:pPr>
            <w:r>
              <w:rPr>
                <w:spacing w:val="-2"/>
                <w:sz w:val="24"/>
              </w:rPr>
              <w:t>training</w:t>
            </w:r>
          </w:p>
        </w:tc>
        <w:tc>
          <w:tcPr>
            <w:tcW w:w="2714" w:type="dxa"/>
          </w:tcPr>
          <w:p w14:paraId="1EF2E3D4">
            <w:pPr>
              <w:pStyle w:val="12"/>
              <w:tabs>
                <w:tab w:val="left" w:pos="1864"/>
              </w:tabs>
              <w:spacing w:line="273" w:lineRule="exact"/>
              <w:ind w:left="107"/>
              <w:rPr>
                <w:sz w:val="24"/>
              </w:rPr>
            </w:pPr>
            <w:r>
              <w:rPr>
                <w:spacing w:val="-2"/>
                <w:sz w:val="24"/>
              </w:rPr>
              <w:t>Deployed</w:t>
            </w:r>
            <w:r>
              <w:rPr>
                <w:sz w:val="24"/>
              </w:rPr>
              <w:tab/>
            </w:r>
            <w:r>
              <w:rPr>
                <w:spacing w:val="-2"/>
                <w:sz w:val="24"/>
              </w:rPr>
              <w:t>system,</w:t>
            </w:r>
          </w:p>
          <w:p w14:paraId="42A7245C">
            <w:pPr>
              <w:pStyle w:val="12"/>
              <w:spacing w:before="149"/>
              <w:ind w:left="116"/>
              <w:rPr>
                <w:sz w:val="24"/>
              </w:rPr>
            </w:pPr>
            <w:r>
              <w:rPr>
                <w:sz w:val="24"/>
              </w:rPr>
              <w:t>training</w:t>
            </w:r>
            <w:r>
              <w:rPr>
                <w:spacing w:val="-6"/>
                <w:sz w:val="24"/>
              </w:rPr>
              <w:t xml:space="preserve"> </w:t>
            </w:r>
            <w:r>
              <w:rPr>
                <w:spacing w:val="-4"/>
                <w:sz w:val="24"/>
              </w:rPr>
              <w:t>docs</w:t>
            </w:r>
          </w:p>
        </w:tc>
      </w:tr>
    </w:tbl>
    <w:p w14:paraId="5FEE439B">
      <w:pPr>
        <w:pStyle w:val="12"/>
        <w:spacing w:after="0"/>
        <w:rPr>
          <w:sz w:val="24"/>
        </w:rPr>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72E62E71">
      <w:pPr>
        <w:pStyle w:val="9"/>
        <w:rPr>
          <w:rFonts w:ascii="Calibri Light"/>
          <w:sz w:val="32"/>
        </w:rPr>
      </w:pPr>
      <w:r>
        <w:rPr>
          <w:rFonts w:ascii="Calibri Light"/>
          <w:sz w:val="32"/>
        </w:rPr>
        <mc:AlternateContent>
          <mc:Choice Requires="wps">
            <w:drawing>
              <wp:anchor distT="0" distB="0" distL="0" distR="0" simplePos="0" relativeHeight="251669504"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25" name="Graphic 25"/>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25" o:spid="_x0000_s1026" o:spt="100" style="position:absolute;left:0pt;margin-left:587.5pt;margin-top:24.35pt;height:743.15pt;width:0.7pt;mso-position-horizontal-relative:page;mso-position-vertical-relative:page;z-index:251669504;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M&#10;H1d93QAAAA0BAAAPAAAAAAAAAAEAIAAAACIAAABkcnMvZG93bnJldi54bWxQSwECFAAUAAAACACH&#10;TuJAVP/1Px8CAADbBAAADgAAAAAAAAABACAAAAAsAQAAZHJzL2Uyb0RvYy54bWxQSwUGAAAAAAYA&#10;BgBZAQAAvQUAAAAA&#10;" path="m8635,0l0,0,0,9438005,8635,9438005,8635,0xe">
                <v:fill on="t" focussize="0,0"/>
                <v:stroke on="f"/>
                <v:imagedata o:title=""/>
                <o:lock v:ext="edit" aspectratio="f"/>
                <v:textbox inset="0mm,0mm,0mm,0mm"/>
              </v:shape>
            </w:pict>
          </mc:Fallback>
        </mc:AlternateContent>
      </w:r>
    </w:p>
    <w:p w14:paraId="1713063B">
      <w:pPr>
        <w:pStyle w:val="9"/>
        <w:spacing w:before="159"/>
        <w:rPr>
          <w:rFonts w:ascii="Calibri Light"/>
          <w:sz w:val="32"/>
        </w:rPr>
      </w:pPr>
    </w:p>
    <w:p w14:paraId="167115E2">
      <w:pPr>
        <w:pStyle w:val="3"/>
        <w:numPr>
          <w:ilvl w:val="0"/>
          <w:numId w:val="2"/>
        </w:numPr>
        <w:tabs>
          <w:tab w:val="left" w:pos="479"/>
        </w:tabs>
        <w:spacing w:before="0" w:after="0" w:line="240" w:lineRule="auto"/>
        <w:ind w:left="479" w:right="0" w:hanging="328"/>
        <w:jc w:val="left"/>
        <w:rPr>
          <w:color w:val="2D5294"/>
        </w:rPr>
      </w:pPr>
      <w:r>
        <w:rPr>
          <w:color w:val="2D5294"/>
          <w:spacing w:val="-2"/>
        </w:rPr>
        <w:t>CODING</w:t>
      </w:r>
      <w:r>
        <w:rPr>
          <w:color w:val="2D5294"/>
          <w:spacing w:val="-12"/>
        </w:rPr>
        <w:t xml:space="preserve"> </w:t>
      </w:r>
      <w:r>
        <w:rPr>
          <w:color w:val="2D5294"/>
          <w:spacing w:val="-2"/>
        </w:rPr>
        <w:t>&amp;</w:t>
      </w:r>
      <w:r>
        <w:rPr>
          <w:color w:val="2D5294"/>
          <w:spacing w:val="-12"/>
        </w:rPr>
        <w:t xml:space="preserve"> </w:t>
      </w:r>
      <w:r>
        <w:rPr>
          <w:color w:val="2D5294"/>
          <w:spacing w:val="-2"/>
        </w:rPr>
        <w:t>SOLUTIONING</w:t>
      </w:r>
    </w:p>
    <w:p w14:paraId="71A38F86">
      <w:pPr>
        <w:pStyle w:val="9"/>
        <w:spacing w:before="285" w:line="367" w:lineRule="auto"/>
        <w:ind w:left="160" w:right="444" w:hanging="10"/>
        <w:jc w:val="both"/>
      </w:pPr>
      <w:r>
        <w:t>This</w:t>
      </w:r>
      <w:r>
        <w:rPr>
          <w:spacing w:val="-12"/>
        </w:rPr>
        <w:t xml:space="preserve"> </w:t>
      </w:r>
      <w:r>
        <w:t>project</w:t>
      </w:r>
      <w:r>
        <w:rPr>
          <w:spacing w:val="-12"/>
        </w:rPr>
        <w:t xml:space="preserve"> </w:t>
      </w:r>
      <w:r>
        <w:t>is</w:t>
      </w:r>
      <w:r>
        <w:rPr>
          <w:spacing w:val="-12"/>
        </w:rPr>
        <w:t xml:space="preserve"> </w:t>
      </w:r>
      <w:r>
        <w:t>focused</w:t>
      </w:r>
      <w:r>
        <w:rPr>
          <w:spacing w:val="-11"/>
        </w:rPr>
        <w:t xml:space="preserve"> </w:t>
      </w:r>
      <w:r>
        <w:t>on</w:t>
      </w:r>
      <w:r>
        <w:rPr>
          <w:spacing w:val="-11"/>
        </w:rPr>
        <w:t xml:space="preserve"> </w:t>
      </w:r>
      <w:r>
        <w:t>building</w:t>
      </w:r>
      <w:r>
        <w:rPr>
          <w:spacing w:val="-11"/>
        </w:rPr>
        <w:t xml:space="preserve"> </w:t>
      </w:r>
      <w:r>
        <w:t>a</w:t>
      </w:r>
      <w:r>
        <w:rPr>
          <w:spacing w:val="-13"/>
        </w:rPr>
        <w:t xml:space="preserve"> </w:t>
      </w:r>
      <w:r>
        <w:t>robust</w:t>
      </w:r>
      <w:r>
        <w:rPr>
          <w:spacing w:val="-12"/>
        </w:rPr>
        <w:t xml:space="preserve"> </w:t>
      </w:r>
      <w:r>
        <w:t>machine</w:t>
      </w:r>
      <w:r>
        <w:rPr>
          <w:spacing w:val="-12"/>
        </w:rPr>
        <w:t xml:space="preserve"> </w:t>
      </w:r>
      <w:r>
        <w:t>learning</w:t>
      </w:r>
      <w:r>
        <w:rPr>
          <w:spacing w:val="-12"/>
        </w:rPr>
        <w:t xml:space="preserve"> </w:t>
      </w:r>
      <w:r>
        <w:t>pipeline</w:t>
      </w:r>
      <w:r>
        <w:rPr>
          <w:spacing w:val="-12"/>
        </w:rPr>
        <w:t xml:space="preserve"> </w:t>
      </w:r>
      <w:r>
        <w:t>for</w:t>
      </w:r>
      <w:r>
        <w:rPr>
          <w:spacing w:val="-14"/>
        </w:rPr>
        <w:t xml:space="preserve"> </w:t>
      </w:r>
      <w:r>
        <w:t>detecting</w:t>
      </w:r>
      <w:r>
        <w:rPr>
          <w:spacing w:val="-11"/>
        </w:rPr>
        <w:t xml:space="preserve"> </w:t>
      </w:r>
      <w:r>
        <w:t>web</w:t>
      </w:r>
      <w:r>
        <w:rPr>
          <w:spacing w:val="-12"/>
        </w:rPr>
        <w:t xml:space="preserve"> </w:t>
      </w:r>
      <w:r>
        <w:t>attacks using a Random Forest classifier. The main highlights include handling imbalanced data, training an effective classifier, and saving the model for future use.</w:t>
      </w:r>
    </w:p>
    <w:p w14:paraId="7725320C">
      <w:pPr>
        <w:pStyle w:val="9"/>
        <w:spacing w:before="186"/>
      </w:pPr>
    </w:p>
    <w:p w14:paraId="1618694D">
      <w:pPr>
        <w:pStyle w:val="3"/>
        <w:numPr>
          <w:ilvl w:val="1"/>
          <w:numId w:val="2"/>
        </w:numPr>
        <w:tabs>
          <w:tab w:val="left" w:pos="620"/>
        </w:tabs>
        <w:spacing w:before="0" w:after="0" w:line="240" w:lineRule="auto"/>
        <w:ind w:left="620" w:right="0" w:hanging="469"/>
        <w:jc w:val="left"/>
        <w:rPr>
          <w:color w:val="2D5294"/>
        </w:rPr>
      </w:pPr>
      <w:r>
        <w:rPr>
          <w:color w:val="2D5294"/>
          <w:spacing w:val="-2"/>
        </w:rPr>
        <w:t>Feature</w:t>
      </w:r>
      <w:r>
        <w:rPr>
          <w:color w:val="2D5294"/>
          <w:spacing w:val="-14"/>
        </w:rPr>
        <w:t xml:space="preserve"> </w:t>
      </w:r>
      <w:r>
        <w:rPr>
          <w:color w:val="2D5294"/>
          <w:spacing w:val="-2"/>
        </w:rPr>
        <w:t>1:</w:t>
      </w:r>
      <w:r>
        <w:rPr>
          <w:color w:val="2D5294"/>
          <w:spacing w:val="-10"/>
        </w:rPr>
        <w:t xml:space="preserve"> </w:t>
      </w:r>
      <w:r>
        <w:rPr>
          <w:color w:val="2D5294"/>
          <w:spacing w:val="-2"/>
        </w:rPr>
        <w:t>Handling</w:t>
      </w:r>
      <w:r>
        <w:rPr>
          <w:color w:val="2D5294"/>
          <w:spacing w:val="-12"/>
        </w:rPr>
        <w:t xml:space="preserve"> </w:t>
      </w:r>
      <w:r>
        <w:rPr>
          <w:color w:val="2D5294"/>
          <w:spacing w:val="-2"/>
        </w:rPr>
        <w:t>Imbalanced</w:t>
      </w:r>
      <w:r>
        <w:rPr>
          <w:color w:val="2D5294"/>
          <w:spacing w:val="-8"/>
        </w:rPr>
        <w:t xml:space="preserve"> </w:t>
      </w:r>
      <w:r>
        <w:rPr>
          <w:color w:val="2D5294"/>
          <w:spacing w:val="-2"/>
        </w:rPr>
        <w:t>Dataset</w:t>
      </w:r>
      <w:r>
        <w:rPr>
          <w:color w:val="2D5294"/>
          <w:spacing w:val="-10"/>
        </w:rPr>
        <w:t xml:space="preserve"> </w:t>
      </w:r>
      <w:r>
        <w:rPr>
          <w:color w:val="2D5294"/>
          <w:spacing w:val="-2"/>
        </w:rPr>
        <w:t>Using</w:t>
      </w:r>
      <w:r>
        <w:rPr>
          <w:color w:val="2D5294"/>
          <w:spacing w:val="-10"/>
        </w:rPr>
        <w:t xml:space="preserve"> </w:t>
      </w:r>
      <w:r>
        <w:rPr>
          <w:color w:val="2D5294"/>
          <w:spacing w:val="-2"/>
        </w:rPr>
        <w:t>SMOTE</w:t>
      </w:r>
    </w:p>
    <w:p w14:paraId="6EC318A4">
      <w:pPr>
        <w:pStyle w:val="9"/>
        <w:spacing w:before="286" w:line="367" w:lineRule="auto"/>
        <w:ind w:left="160" w:right="439" w:hanging="10"/>
        <w:jc w:val="both"/>
      </w:pPr>
      <w:r>
        <w:t>Web attack datasets often suffer from class imbalance where some attack types are underrepresented.</w:t>
      </w:r>
      <w:r>
        <w:rPr>
          <w:spacing w:val="-4"/>
        </w:rPr>
        <w:t xml:space="preserve"> </w:t>
      </w:r>
      <w:r>
        <w:t>This imbalance</w:t>
      </w:r>
      <w:r>
        <w:rPr>
          <w:spacing w:val="-1"/>
        </w:rPr>
        <w:t xml:space="preserve"> </w:t>
      </w:r>
      <w:r>
        <w:t>can cause the</w:t>
      </w:r>
      <w:r>
        <w:rPr>
          <w:spacing w:val="-1"/>
        </w:rPr>
        <w:t xml:space="preserve"> </w:t>
      </w:r>
      <w:r>
        <w:t>model</w:t>
      </w:r>
      <w:r>
        <w:rPr>
          <w:spacing w:val="-2"/>
        </w:rPr>
        <w:t xml:space="preserve"> </w:t>
      </w:r>
      <w:r>
        <w:t>to</w:t>
      </w:r>
      <w:r>
        <w:rPr>
          <w:spacing w:val="-2"/>
        </w:rPr>
        <w:t xml:space="preserve"> </w:t>
      </w:r>
      <w:r>
        <w:t>be</w:t>
      </w:r>
      <w:r>
        <w:rPr>
          <w:spacing w:val="-1"/>
        </w:rPr>
        <w:t xml:space="preserve"> </w:t>
      </w:r>
      <w:r>
        <w:t>biased towards the majority</w:t>
      </w:r>
      <w:r>
        <w:rPr>
          <w:spacing w:val="-2"/>
        </w:rPr>
        <w:t xml:space="preserve"> </w:t>
      </w:r>
      <w:r>
        <w:t>class and perform poorly on minority classes. To address this, SMOTE (Synthetic Minority Over-sampling</w:t>
      </w:r>
      <w:r>
        <w:rPr>
          <w:spacing w:val="-7"/>
        </w:rPr>
        <w:t xml:space="preserve"> </w:t>
      </w:r>
      <w:r>
        <w:t>Technique)</w:t>
      </w:r>
      <w:r>
        <w:rPr>
          <w:spacing w:val="-5"/>
        </w:rPr>
        <w:t xml:space="preserve"> </w:t>
      </w:r>
      <w:r>
        <w:t>is</w:t>
      </w:r>
      <w:r>
        <w:rPr>
          <w:spacing w:val="-5"/>
        </w:rPr>
        <w:t xml:space="preserve"> </w:t>
      </w:r>
      <w:r>
        <w:t>used</w:t>
      </w:r>
      <w:r>
        <w:rPr>
          <w:spacing w:val="-7"/>
        </w:rPr>
        <w:t xml:space="preserve"> </w:t>
      </w:r>
      <w:r>
        <w:t>to</w:t>
      </w:r>
      <w:r>
        <w:rPr>
          <w:spacing w:val="-5"/>
        </w:rPr>
        <w:t xml:space="preserve"> </w:t>
      </w:r>
      <w:r>
        <w:t>synthetically</w:t>
      </w:r>
      <w:r>
        <w:rPr>
          <w:spacing w:val="-3"/>
        </w:rPr>
        <w:t xml:space="preserve"> </w:t>
      </w:r>
      <w:r>
        <w:t>generate</w:t>
      </w:r>
      <w:r>
        <w:rPr>
          <w:spacing w:val="-7"/>
        </w:rPr>
        <w:t xml:space="preserve"> </w:t>
      </w:r>
      <w:r>
        <w:t>new</w:t>
      </w:r>
      <w:r>
        <w:rPr>
          <w:spacing w:val="-5"/>
        </w:rPr>
        <w:t xml:space="preserve"> </w:t>
      </w:r>
      <w:r>
        <w:t>samples</w:t>
      </w:r>
      <w:r>
        <w:rPr>
          <w:spacing w:val="-6"/>
        </w:rPr>
        <w:t xml:space="preserve"> </w:t>
      </w:r>
      <w:r>
        <w:t>of</w:t>
      </w:r>
      <w:r>
        <w:rPr>
          <w:spacing w:val="-6"/>
        </w:rPr>
        <w:t xml:space="preserve"> </w:t>
      </w:r>
      <w:r>
        <w:t>the</w:t>
      </w:r>
      <w:r>
        <w:rPr>
          <w:spacing w:val="-5"/>
        </w:rPr>
        <w:t xml:space="preserve"> </w:t>
      </w:r>
      <w:r>
        <w:t>minority</w:t>
      </w:r>
      <w:r>
        <w:rPr>
          <w:spacing w:val="-7"/>
        </w:rPr>
        <w:t xml:space="preserve"> </w:t>
      </w:r>
      <w:r>
        <w:t>class</w:t>
      </w:r>
      <w:r>
        <w:rPr>
          <w:spacing w:val="-5"/>
        </w:rPr>
        <w:t xml:space="preserve"> </w:t>
      </w:r>
      <w:r>
        <w:t>in</w:t>
      </w:r>
      <w:r>
        <w:rPr>
          <w:spacing w:val="-4"/>
        </w:rPr>
        <w:t xml:space="preserve"> </w:t>
      </w:r>
      <w:r>
        <w:t>the training</w:t>
      </w:r>
      <w:r>
        <w:rPr>
          <w:spacing w:val="-5"/>
        </w:rPr>
        <w:t xml:space="preserve"> </w:t>
      </w:r>
      <w:r>
        <w:t>set.</w:t>
      </w:r>
      <w:r>
        <w:rPr>
          <w:spacing w:val="-7"/>
        </w:rPr>
        <w:t xml:space="preserve"> </w:t>
      </w:r>
      <w:r>
        <w:t>This</w:t>
      </w:r>
      <w:r>
        <w:rPr>
          <w:spacing w:val="-4"/>
        </w:rPr>
        <w:t xml:space="preserve"> </w:t>
      </w:r>
      <w:r>
        <w:t>improves</w:t>
      </w:r>
      <w:r>
        <w:rPr>
          <w:spacing w:val="-3"/>
        </w:rPr>
        <w:t xml:space="preserve"> </w:t>
      </w:r>
      <w:r>
        <w:t>the</w:t>
      </w:r>
      <w:r>
        <w:rPr>
          <w:spacing w:val="-5"/>
        </w:rPr>
        <w:t xml:space="preserve"> </w:t>
      </w:r>
      <w:r>
        <w:t>model’s</w:t>
      </w:r>
      <w:r>
        <w:rPr>
          <w:spacing w:val="-2"/>
        </w:rPr>
        <w:t xml:space="preserve"> </w:t>
      </w:r>
      <w:r>
        <w:t>ability</w:t>
      </w:r>
      <w:r>
        <w:rPr>
          <w:spacing w:val="-4"/>
        </w:rPr>
        <w:t xml:space="preserve"> </w:t>
      </w:r>
      <w:r>
        <w:t>to</w:t>
      </w:r>
      <w:r>
        <w:rPr>
          <w:spacing w:val="-5"/>
        </w:rPr>
        <w:t xml:space="preserve"> </w:t>
      </w:r>
      <w:r>
        <w:t>learn</w:t>
      </w:r>
      <w:r>
        <w:rPr>
          <w:spacing w:val="-3"/>
        </w:rPr>
        <w:t xml:space="preserve"> </w:t>
      </w:r>
      <w:r>
        <w:t>from</w:t>
      </w:r>
      <w:r>
        <w:rPr>
          <w:spacing w:val="-4"/>
        </w:rPr>
        <w:t xml:space="preserve"> </w:t>
      </w:r>
      <w:r>
        <w:t>underrepresented</w:t>
      </w:r>
      <w:r>
        <w:rPr>
          <w:spacing w:val="-4"/>
        </w:rPr>
        <w:t xml:space="preserve"> </w:t>
      </w:r>
      <w:r>
        <w:t>attack</w:t>
      </w:r>
      <w:r>
        <w:rPr>
          <w:spacing w:val="-4"/>
        </w:rPr>
        <w:t xml:space="preserve"> </w:t>
      </w:r>
      <w:r>
        <w:t>types</w:t>
      </w:r>
      <w:r>
        <w:rPr>
          <w:spacing w:val="-2"/>
        </w:rPr>
        <w:t xml:space="preserve"> </w:t>
      </w:r>
      <w:r>
        <w:t>and enhances overall prediction accuracy.</w:t>
      </w:r>
    </w:p>
    <w:p w14:paraId="4BB40CD0">
      <w:pPr>
        <w:pStyle w:val="9"/>
        <w:spacing w:before="133"/>
      </w:pPr>
    </w:p>
    <w:p w14:paraId="37B5F087">
      <w:pPr>
        <w:pStyle w:val="6"/>
      </w:pPr>
      <w:r>
        <w:t>Code</w:t>
      </w:r>
      <w:r>
        <w:rPr>
          <w:spacing w:val="-1"/>
        </w:rPr>
        <w:t xml:space="preserve"> </w:t>
      </w:r>
      <w:r>
        <w:rPr>
          <w:spacing w:val="-2"/>
        </w:rPr>
        <w:t>Implementation:</w:t>
      </w:r>
    </w:p>
    <w:p w14:paraId="735CF299">
      <w:pPr>
        <w:pStyle w:val="9"/>
        <w:spacing w:before="132"/>
        <w:ind w:left="151"/>
      </w:pPr>
      <w:r>
        <w:t>from</w:t>
      </w:r>
      <w:r>
        <w:rPr>
          <w:spacing w:val="-4"/>
        </w:rPr>
        <w:t xml:space="preserve"> </w:t>
      </w:r>
      <w:r>
        <w:t>imblearn.over_sampling import</w:t>
      </w:r>
      <w:r>
        <w:rPr>
          <w:spacing w:val="-4"/>
        </w:rPr>
        <w:t xml:space="preserve"> SMOTE</w:t>
      </w:r>
    </w:p>
    <w:p w14:paraId="24731BEB">
      <w:pPr>
        <w:pStyle w:val="9"/>
        <w:spacing w:before="272"/>
      </w:pPr>
    </w:p>
    <w:p w14:paraId="6B5D24B4">
      <w:pPr>
        <w:pStyle w:val="9"/>
        <w:spacing w:line="367" w:lineRule="auto"/>
        <w:ind w:left="160" w:hanging="10"/>
      </w:pPr>
      <w:r>
        <w:t>#</w:t>
      </w:r>
      <w:r>
        <w:rPr>
          <w:spacing w:val="-3"/>
        </w:rPr>
        <w:t xml:space="preserve"> </w:t>
      </w:r>
      <w:r>
        <w:t>Create</w:t>
      </w:r>
      <w:r>
        <w:rPr>
          <w:spacing w:val="-3"/>
        </w:rPr>
        <w:t xml:space="preserve"> </w:t>
      </w:r>
      <w:r>
        <w:t>SMOTE</w:t>
      </w:r>
      <w:r>
        <w:rPr>
          <w:spacing w:val="-3"/>
        </w:rPr>
        <w:t xml:space="preserve"> </w:t>
      </w:r>
      <w:r>
        <w:t>object</w:t>
      </w:r>
      <w:r>
        <w:rPr>
          <w:spacing w:val="-1"/>
        </w:rPr>
        <w:t xml:space="preserve"> </w:t>
      </w:r>
      <w:r>
        <w:t>with</w:t>
      </w:r>
      <w:r>
        <w:rPr>
          <w:spacing w:val="-3"/>
        </w:rPr>
        <w:t xml:space="preserve"> </w:t>
      </w:r>
      <w:r>
        <w:t>fixed</w:t>
      </w:r>
      <w:r>
        <w:rPr>
          <w:spacing w:val="-3"/>
        </w:rPr>
        <w:t xml:space="preserve"> </w:t>
      </w:r>
      <w:r>
        <w:t>random</w:t>
      </w:r>
      <w:r>
        <w:rPr>
          <w:spacing w:val="-3"/>
        </w:rPr>
        <w:t xml:space="preserve"> </w:t>
      </w:r>
      <w:r>
        <w:t>state</w:t>
      </w:r>
      <w:r>
        <w:rPr>
          <w:spacing w:val="-4"/>
        </w:rPr>
        <w:t xml:space="preserve"> </w:t>
      </w:r>
      <w:r>
        <w:t>for</w:t>
      </w:r>
      <w:r>
        <w:rPr>
          <w:spacing w:val="-3"/>
        </w:rPr>
        <w:t xml:space="preserve"> </w:t>
      </w:r>
      <w:r>
        <w:t>reproducibility</w:t>
      </w:r>
      <w:r>
        <w:rPr>
          <w:spacing w:val="-3"/>
        </w:rPr>
        <w:t xml:space="preserve"> </w:t>
      </w:r>
      <w:r>
        <w:t>smote</w:t>
      </w:r>
      <w:r>
        <w:rPr>
          <w:spacing w:val="-3"/>
        </w:rPr>
        <w:t xml:space="preserve"> </w:t>
      </w:r>
      <w:r>
        <w:t xml:space="preserve">= </w:t>
      </w:r>
      <w:r>
        <w:rPr>
          <w:spacing w:val="-2"/>
        </w:rPr>
        <w:t>SMOTE(random_state=42)</w:t>
      </w:r>
    </w:p>
    <w:p w14:paraId="3C8D7E97">
      <w:pPr>
        <w:pStyle w:val="9"/>
        <w:spacing w:before="137"/>
      </w:pPr>
    </w:p>
    <w:p w14:paraId="5CA03DC4">
      <w:pPr>
        <w:pStyle w:val="9"/>
        <w:ind w:left="151"/>
      </w:pPr>
      <w:r>
        <w:t>#</w:t>
      </w:r>
      <w:r>
        <w:rPr>
          <w:spacing w:val="-15"/>
        </w:rPr>
        <w:t xml:space="preserve"> </w:t>
      </w:r>
      <w:r>
        <w:t>Apply</w:t>
      </w:r>
      <w:r>
        <w:rPr>
          <w:spacing w:val="-2"/>
        </w:rPr>
        <w:t xml:space="preserve"> </w:t>
      </w:r>
      <w:r>
        <w:t>SMOTE</w:t>
      </w:r>
      <w:r>
        <w:rPr>
          <w:spacing w:val="-1"/>
        </w:rPr>
        <w:t xml:space="preserve"> </w:t>
      </w:r>
      <w:r>
        <w:t>only</w:t>
      </w:r>
      <w:r>
        <w:rPr>
          <w:spacing w:val="-3"/>
        </w:rPr>
        <w:t xml:space="preserve"> </w:t>
      </w:r>
      <w:r>
        <w:t>to</w:t>
      </w:r>
      <w:r>
        <w:rPr>
          <w:spacing w:val="-2"/>
        </w:rPr>
        <w:t xml:space="preserve"> </w:t>
      </w:r>
      <w:r>
        <w:t xml:space="preserve">training </w:t>
      </w:r>
      <w:r>
        <w:rPr>
          <w:spacing w:val="-4"/>
        </w:rPr>
        <w:t>data</w:t>
      </w:r>
    </w:p>
    <w:p w14:paraId="018F16AC">
      <w:pPr>
        <w:pStyle w:val="9"/>
        <w:spacing w:before="137"/>
        <w:ind w:left="151"/>
      </w:pPr>
      <w:r>
        <w:t>X_train_smote,</w:t>
      </w:r>
      <w:r>
        <w:rPr>
          <w:spacing w:val="-11"/>
        </w:rPr>
        <w:t xml:space="preserve"> </w:t>
      </w:r>
      <w:r>
        <w:t>y_train_smote</w:t>
      </w:r>
      <w:r>
        <w:rPr>
          <w:spacing w:val="-5"/>
        </w:rPr>
        <w:t xml:space="preserve"> </w:t>
      </w:r>
      <w:r>
        <w:t>=</w:t>
      </w:r>
      <w:r>
        <w:rPr>
          <w:spacing w:val="-7"/>
        </w:rPr>
        <w:t xml:space="preserve"> </w:t>
      </w:r>
      <w:r>
        <w:t>smote.fit_resample(X_train,</w:t>
      </w:r>
      <w:r>
        <w:rPr>
          <w:spacing w:val="-2"/>
        </w:rPr>
        <w:t xml:space="preserve"> y_train)</w:t>
      </w:r>
    </w:p>
    <w:p w14:paraId="208AF8FD">
      <w:pPr>
        <w:pStyle w:val="9"/>
      </w:pPr>
    </w:p>
    <w:p w14:paraId="6CDA815D">
      <w:pPr>
        <w:pStyle w:val="9"/>
      </w:pPr>
    </w:p>
    <w:p w14:paraId="39C3A760">
      <w:pPr>
        <w:pStyle w:val="9"/>
        <w:spacing w:before="179"/>
      </w:pPr>
    </w:p>
    <w:p w14:paraId="681843D0">
      <w:pPr>
        <w:pStyle w:val="3"/>
        <w:numPr>
          <w:ilvl w:val="1"/>
          <w:numId w:val="2"/>
        </w:numPr>
        <w:tabs>
          <w:tab w:val="left" w:pos="620"/>
        </w:tabs>
        <w:spacing w:before="0" w:after="0" w:line="240" w:lineRule="auto"/>
        <w:ind w:left="620" w:right="0" w:hanging="469"/>
        <w:jc w:val="left"/>
        <w:rPr>
          <w:color w:val="2D5294"/>
        </w:rPr>
      </w:pPr>
      <w:r>
        <w:rPr>
          <w:color w:val="2D5294"/>
          <w:spacing w:val="-2"/>
        </w:rPr>
        <w:t>Feature</w:t>
      </w:r>
      <w:r>
        <w:rPr>
          <w:color w:val="2D5294"/>
          <w:spacing w:val="-14"/>
        </w:rPr>
        <w:t xml:space="preserve"> </w:t>
      </w:r>
      <w:r>
        <w:rPr>
          <w:color w:val="2D5294"/>
          <w:spacing w:val="-2"/>
        </w:rPr>
        <w:t>2:</w:t>
      </w:r>
      <w:r>
        <w:rPr>
          <w:color w:val="2D5294"/>
          <w:spacing w:val="-13"/>
        </w:rPr>
        <w:t xml:space="preserve"> </w:t>
      </w:r>
      <w:r>
        <w:rPr>
          <w:color w:val="2D5294"/>
          <w:spacing w:val="-2"/>
        </w:rPr>
        <w:t>Training</w:t>
      </w:r>
      <w:r>
        <w:rPr>
          <w:color w:val="2D5294"/>
          <w:spacing w:val="-11"/>
        </w:rPr>
        <w:t xml:space="preserve"> </w:t>
      </w:r>
      <w:r>
        <w:rPr>
          <w:color w:val="2D5294"/>
          <w:spacing w:val="-2"/>
        </w:rPr>
        <w:t>and</w:t>
      </w:r>
      <w:r>
        <w:rPr>
          <w:color w:val="2D5294"/>
          <w:spacing w:val="-15"/>
        </w:rPr>
        <w:t xml:space="preserve"> </w:t>
      </w:r>
      <w:r>
        <w:rPr>
          <w:color w:val="2D5294"/>
          <w:spacing w:val="-2"/>
        </w:rPr>
        <w:t>Saving</w:t>
      </w:r>
      <w:r>
        <w:rPr>
          <w:color w:val="2D5294"/>
          <w:spacing w:val="-15"/>
        </w:rPr>
        <w:t xml:space="preserve"> </w:t>
      </w:r>
      <w:r>
        <w:rPr>
          <w:color w:val="2D5294"/>
          <w:spacing w:val="-2"/>
        </w:rPr>
        <w:t>a</w:t>
      </w:r>
      <w:r>
        <w:rPr>
          <w:color w:val="2D5294"/>
          <w:spacing w:val="-9"/>
        </w:rPr>
        <w:t xml:space="preserve"> </w:t>
      </w:r>
      <w:r>
        <w:rPr>
          <w:color w:val="2D5294"/>
          <w:spacing w:val="-2"/>
        </w:rPr>
        <w:t>Random</w:t>
      </w:r>
      <w:r>
        <w:rPr>
          <w:color w:val="2D5294"/>
          <w:spacing w:val="-13"/>
        </w:rPr>
        <w:t xml:space="preserve"> </w:t>
      </w:r>
      <w:r>
        <w:rPr>
          <w:color w:val="2D5294"/>
          <w:spacing w:val="-2"/>
        </w:rPr>
        <w:t>Forest</w:t>
      </w:r>
      <w:r>
        <w:rPr>
          <w:color w:val="2D5294"/>
          <w:spacing w:val="-11"/>
        </w:rPr>
        <w:t xml:space="preserve"> </w:t>
      </w:r>
      <w:r>
        <w:rPr>
          <w:color w:val="2D5294"/>
          <w:spacing w:val="-2"/>
        </w:rPr>
        <w:t>Classifier</w:t>
      </w:r>
    </w:p>
    <w:p w14:paraId="0068B15F">
      <w:pPr>
        <w:pStyle w:val="9"/>
        <w:spacing w:before="285" w:line="367" w:lineRule="auto"/>
        <w:ind w:left="160" w:right="443" w:hanging="10"/>
        <w:jc w:val="both"/>
      </w:pPr>
      <w:r>
        <w:t>After balancing the data, the project trains a Random Forest Classifier—a powerful ensemble learning method that builds multiple decision trees and merges their results to improve classification accuracy and control overfitting. Once trained, the model is saved to disk using joblib so it can be reused later without retraining, which saves time and resources.</w:t>
      </w:r>
    </w:p>
    <w:p w14:paraId="61DD6007">
      <w:pPr>
        <w:pStyle w:val="9"/>
        <w:spacing w:before="22"/>
      </w:pPr>
    </w:p>
    <w:p w14:paraId="6DA6FCFA">
      <w:pPr>
        <w:pStyle w:val="6"/>
        <w:spacing w:before="1"/>
      </w:pPr>
      <w:r>
        <w:t>Code</w:t>
      </w:r>
      <w:r>
        <w:rPr>
          <w:spacing w:val="-1"/>
        </w:rPr>
        <w:t xml:space="preserve"> </w:t>
      </w:r>
      <w:r>
        <w:rPr>
          <w:spacing w:val="-2"/>
        </w:rPr>
        <w:t>Implementation:</w:t>
      </w:r>
    </w:p>
    <w:p w14:paraId="5B4FF835">
      <w:pPr>
        <w:pStyle w:val="6"/>
        <w:spacing w:after="0"/>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7DA3B967">
      <w:pPr>
        <w:pStyle w:val="9"/>
        <w:spacing w:before="79" w:line="367" w:lineRule="auto"/>
        <w:ind w:left="160" w:right="3137" w:hanging="10"/>
      </w:pPr>
      <w:r>
        <w:t>from</w:t>
      </w:r>
      <w:r>
        <w:rPr>
          <w:spacing w:val="33"/>
        </w:rPr>
        <w:t xml:space="preserve"> </w:t>
      </w:r>
      <w:r>
        <w:t>sklearn.ensemble</w:t>
      </w:r>
      <w:r>
        <w:rPr>
          <w:spacing w:val="33"/>
        </w:rPr>
        <w:t xml:space="preserve"> </w:t>
      </w:r>
      <w:r>
        <w:t>import</w:t>
      </w:r>
      <w:r>
        <w:rPr>
          <w:spacing w:val="32"/>
        </w:rPr>
        <w:t xml:space="preserve"> </w:t>
      </w:r>
      <w:r>
        <w:t>RandomForestClassifier</w:t>
      </w:r>
      <w:r>
        <w:rPr>
          <w:spacing w:val="33"/>
        </w:rPr>
        <w:t xml:space="preserve"> </w:t>
      </w:r>
      <w:r>
        <w:t xml:space="preserve">import </w:t>
      </w:r>
      <w:r>
        <w:rPr>
          <w:spacing w:val="-2"/>
        </w:rPr>
        <w:t>joblib</w:t>
      </w:r>
    </w:p>
    <w:p w14:paraId="38A46BF9">
      <w:pPr>
        <w:pStyle w:val="9"/>
        <w:spacing w:before="140"/>
      </w:pPr>
    </w:p>
    <w:p w14:paraId="2FCD2308">
      <w:pPr>
        <w:pStyle w:val="9"/>
        <w:spacing w:line="367" w:lineRule="auto"/>
        <w:ind w:left="160" w:hanging="10"/>
      </w:pPr>
      <w:r>
        <w:t>#</w:t>
      </w:r>
      <w:r>
        <w:rPr>
          <w:spacing w:val="-3"/>
        </w:rPr>
        <w:t xml:space="preserve"> </w:t>
      </w:r>
      <w:r>
        <w:t>Initialize</w:t>
      </w:r>
      <w:r>
        <w:rPr>
          <w:spacing w:val="-4"/>
        </w:rPr>
        <w:t xml:space="preserve"> </w:t>
      </w:r>
      <w:r>
        <w:t>RandomForestClassifier</w:t>
      </w:r>
      <w:r>
        <w:rPr>
          <w:spacing w:val="-3"/>
        </w:rPr>
        <w:t xml:space="preserve"> </w:t>
      </w:r>
      <w:r>
        <w:t>with</w:t>
      </w:r>
      <w:r>
        <w:rPr>
          <w:spacing w:val="-3"/>
        </w:rPr>
        <w:t xml:space="preserve"> </w:t>
      </w:r>
      <w:r>
        <w:t>a</w:t>
      </w:r>
      <w:r>
        <w:rPr>
          <w:spacing w:val="-4"/>
        </w:rPr>
        <w:t xml:space="preserve"> </w:t>
      </w:r>
      <w:r>
        <w:t>fixed</w:t>
      </w:r>
      <w:r>
        <w:rPr>
          <w:spacing w:val="-3"/>
        </w:rPr>
        <w:t xml:space="preserve"> </w:t>
      </w:r>
      <w:r>
        <w:t>random</w:t>
      </w:r>
      <w:r>
        <w:rPr>
          <w:spacing w:val="-3"/>
        </w:rPr>
        <w:t xml:space="preserve"> </w:t>
      </w:r>
      <w:r>
        <w:t>state</w:t>
      </w:r>
      <w:r>
        <w:rPr>
          <w:spacing w:val="-4"/>
        </w:rPr>
        <w:t xml:space="preserve"> </w:t>
      </w:r>
      <w:r>
        <w:t>model</w:t>
      </w:r>
      <w:r>
        <w:rPr>
          <w:spacing w:val="-3"/>
        </w:rPr>
        <w:t xml:space="preserve"> </w:t>
      </w:r>
      <w:r>
        <w:t xml:space="preserve">= </w:t>
      </w:r>
      <w:r>
        <w:rPr>
          <w:spacing w:val="-2"/>
        </w:rPr>
        <w:t>RandomForestClassifier(random_state=42)</w:t>
      </w:r>
    </w:p>
    <w:p w14:paraId="0CB72976">
      <w:pPr>
        <w:pStyle w:val="9"/>
        <w:spacing w:before="137"/>
      </w:pPr>
    </w:p>
    <w:p w14:paraId="3A91746C">
      <w:pPr>
        <w:pStyle w:val="9"/>
        <w:spacing w:line="362" w:lineRule="auto"/>
        <w:ind w:left="160" w:right="1236" w:hanging="10"/>
      </w:pPr>
      <w:r>
        <w:t># Train</w:t>
      </w:r>
      <w:r>
        <w:rPr>
          <w:spacing w:val="32"/>
        </w:rPr>
        <w:t xml:space="preserve"> </w:t>
      </w:r>
      <w:r>
        <w:t>the</w:t>
      </w:r>
      <w:r>
        <w:rPr>
          <w:spacing w:val="31"/>
        </w:rPr>
        <w:t xml:space="preserve"> </w:t>
      </w:r>
      <w:r>
        <w:t>model</w:t>
      </w:r>
      <w:r>
        <w:rPr>
          <w:spacing w:val="32"/>
        </w:rPr>
        <w:t xml:space="preserve"> </w:t>
      </w:r>
      <w:r>
        <w:t>on</w:t>
      </w:r>
      <w:r>
        <w:rPr>
          <w:spacing w:val="32"/>
        </w:rPr>
        <w:t xml:space="preserve"> </w:t>
      </w:r>
      <w:r>
        <w:t>the balanced</w:t>
      </w:r>
      <w:r>
        <w:rPr>
          <w:spacing w:val="32"/>
        </w:rPr>
        <w:t xml:space="preserve"> </w:t>
      </w:r>
      <w:r>
        <w:t>training</w:t>
      </w:r>
      <w:r>
        <w:rPr>
          <w:spacing w:val="32"/>
        </w:rPr>
        <w:t xml:space="preserve"> </w:t>
      </w:r>
      <w:r>
        <w:t>data</w:t>
      </w:r>
      <w:r>
        <w:rPr>
          <w:spacing w:val="34"/>
        </w:rPr>
        <w:t xml:space="preserve"> </w:t>
      </w:r>
      <w:r>
        <w:t xml:space="preserve">model.fit(X_train_smote, </w:t>
      </w:r>
      <w:r>
        <w:rPr>
          <w:spacing w:val="-2"/>
        </w:rPr>
        <w:t>y_train_smote)</w:t>
      </w:r>
    </w:p>
    <w:p w14:paraId="5FB871A7">
      <w:pPr>
        <w:pStyle w:val="9"/>
        <w:spacing w:before="148"/>
      </w:pPr>
    </w:p>
    <w:p w14:paraId="54EE0829">
      <w:pPr>
        <w:pStyle w:val="9"/>
        <w:spacing w:before="1" w:line="357" w:lineRule="auto"/>
        <w:ind w:left="151" w:right="3137"/>
      </w:pPr>
      <w:r>
        <w:t>#</w:t>
      </w:r>
      <w:r>
        <w:rPr>
          <w:spacing w:val="-6"/>
        </w:rPr>
        <w:t xml:space="preserve"> </w:t>
      </w:r>
      <w:r>
        <w:t>Save</w:t>
      </w:r>
      <w:r>
        <w:rPr>
          <w:spacing w:val="-8"/>
        </w:rPr>
        <w:t xml:space="preserve"> </w:t>
      </w:r>
      <w:r>
        <w:t>the</w:t>
      </w:r>
      <w:r>
        <w:rPr>
          <w:spacing w:val="-6"/>
        </w:rPr>
        <w:t xml:space="preserve"> </w:t>
      </w:r>
      <w:r>
        <w:t>trained</w:t>
      </w:r>
      <w:r>
        <w:rPr>
          <w:spacing w:val="-6"/>
        </w:rPr>
        <w:t xml:space="preserve"> </w:t>
      </w:r>
      <w:r>
        <w:t>model</w:t>
      </w:r>
      <w:r>
        <w:rPr>
          <w:spacing w:val="-3"/>
        </w:rPr>
        <w:t xml:space="preserve"> </w:t>
      </w:r>
      <w:r>
        <w:t>to</w:t>
      </w:r>
      <w:r>
        <w:rPr>
          <w:spacing w:val="-6"/>
        </w:rPr>
        <w:t xml:space="preserve"> </w:t>
      </w:r>
      <w:r>
        <w:t>a</w:t>
      </w:r>
      <w:r>
        <w:rPr>
          <w:spacing w:val="-7"/>
        </w:rPr>
        <w:t xml:space="preserve"> </w:t>
      </w:r>
      <w:r>
        <w:t>file</w:t>
      </w:r>
      <w:r>
        <w:rPr>
          <w:spacing w:val="-8"/>
        </w:rPr>
        <w:t xml:space="preserve"> </w:t>
      </w:r>
      <w:r>
        <w:t>for</w:t>
      </w:r>
      <w:r>
        <w:rPr>
          <w:spacing w:val="-9"/>
        </w:rPr>
        <w:t xml:space="preserve"> </w:t>
      </w:r>
      <w:r>
        <w:t>later</w:t>
      </w:r>
      <w:r>
        <w:rPr>
          <w:spacing w:val="-6"/>
        </w:rPr>
        <w:t xml:space="preserve"> </w:t>
      </w:r>
      <w:r>
        <w:t>use</w:t>
      </w:r>
      <w:r>
        <w:rPr>
          <w:spacing w:val="-8"/>
        </w:rPr>
        <w:t xml:space="preserve"> </w:t>
      </w:r>
      <w:r>
        <w:t xml:space="preserve">joblib.dump(model, 'random_forest_model.joblib') print("Model saved as </w:t>
      </w:r>
      <w:r>
        <w:rPr>
          <w:spacing w:val="-2"/>
        </w:rPr>
        <w:t>'random_forest_model.joblib'")</w:t>
      </w:r>
    </w:p>
    <w:p w14:paraId="77BE5F47">
      <w:pPr>
        <w:pStyle w:val="9"/>
        <w:spacing w:after="0" w:line="357" w:lineRule="auto"/>
        <w:sectPr>
          <w:pgSz w:w="11920" w:h="16850"/>
          <w:pgMar w:top="13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26E5462B">
      <w:pPr>
        <w:pStyle w:val="9"/>
        <w:rPr>
          <w:sz w:val="36"/>
        </w:rPr>
      </w:pPr>
      <w:r>
        <w:rPr>
          <w:sz w:val="36"/>
        </w:rPr>
        <mc:AlternateContent>
          <mc:Choice Requires="wps">
            <w:drawing>
              <wp:anchor distT="0" distB="0" distL="0" distR="0" simplePos="0" relativeHeight="251669504"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26" name="Graphic 26"/>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26" o:spid="_x0000_s1026" o:spt="100" style="position:absolute;left:0pt;margin-left:587.5pt;margin-top:24.35pt;height:743.15pt;width:0.7pt;mso-position-horizontal-relative:page;mso-position-vertical-relative:page;z-index:251669504;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M&#10;H1d93QAAAA0BAAAPAAAAAAAAAAEAIAAAACIAAABkcnMvZG93bnJldi54bWxQSwECFAAUAAAACACH&#10;TuJApLJY1R8CAADbBAAADgAAAAAAAAABACAAAAAsAQAAZHJzL2Uyb0RvYy54bWxQSwUGAAAAAAYA&#10;BgBZAQAAvQUAAAAA&#10;" path="m8635,0l0,0,0,9438005,8635,9438005,8635,0xe">
                <v:fill on="t" focussize="0,0"/>
                <v:stroke on="f"/>
                <v:imagedata o:title=""/>
                <o:lock v:ext="edit" aspectratio="f"/>
                <v:textbox inset="0mm,0mm,0mm,0mm"/>
              </v:shape>
            </w:pict>
          </mc:Fallback>
        </mc:AlternateContent>
      </w:r>
    </w:p>
    <w:p w14:paraId="708CCDE6">
      <w:pPr>
        <w:pStyle w:val="9"/>
        <w:spacing w:before="112"/>
        <w:rPr>
          <w:sz w:val="36"/>
        </w:rPr>
      </w:pPr>
    </w:p>
    <w:p w14:paraId="33A8F3E0">
      <w:pPr>
        <w:pStyle w:val="11"/>
        <w:numPr>
          <w:ilvl w:val="0"/>
          <w:numId w:val="2"/>
        </w:numPr>
        <w:tabs>
          <w:tab w:val="left" w:pos="500"/>
        </w:tabs>
        <w:spacing w:before="1" w:after="0" w:line="240" w:lineRule="auto"/>
        <w:ind w:left="500" w:right="0" w:hanging="349"/>
        <w:jc w:val="left"/>
        <w:rPr>
          <w:rFonts w:ascii="Calibri Light"/>
          <w:color w:val="2D5294"/>
          <w:sz w:val="36"/>
        </w:rPr>
      </w:pPr>
      <w:r>
        <w:rPr>
          <w:rFonts w:ascii="Calibri Light"/>
          <w:color w:val="2D5294"/>
          <w:sz w:val="36"/>
        </w:rPr>
        <w:t>PERFORMANCE</w:t>
      </w:r>
      <w:r>
        <w:rPr>
          <w:rFonts w:ascii="Calibri Light"/>
          <w:color w:val="2D5294"/>
          <w:spacing w:val="-4"/>
          <w:sz w:val="36"/>
        </w:rPr>
        <w:t xml:space="preserve"> </w:t>
      </w:r>
      <w:r>
        <w:rPr>
          <w:rFonts w:ascii="Calibri Light"/>
          <w:color w:val="2D5294"/>
          <w:spacing w:val="-2"/>
          <w:sz w:val="36"/>
        </w:rPr>
        <w:t>TESTING</w:t>
      </w:r>
    </w:p>
    <w:p w14:paraId="4789AF8E">
      <w:pPr>
        <w:pStyle w:val="9"/>
        <w:spacing w:before="312" w:line="367" w:lineRule="auto"/>
        <w:ind w:left="160" w:right="450" w:hanging="10"/>
        <w:jc w:val="both"/>
      </w:pPr>
      <w:r>
        <w:t>Performance testing evaluates how well your machine learning model is able to predict the correct class labels on unseen data. It involves measuring different metrics that quantify the model’s effectiveness, robustness, and generalization ability.</w:t>
      </w:r>
    </w:p>
    <w:p w14:paraId="442F3FFD">
      <w:pPr>
        <w:pStyle w:val="9"/>
        <w:spacing w:before="23"/>
      </w:pPr>
    </w:p>
    <w:p w14:paraId="4AF04864">
      <w:pPr>
        <w:pStyle w:val="4"/>
        <w:numPr>
          <w:ilvl w:val="1"/>
          <w:numId w:val="2"/>
        </w:numPr>
        <w:tabs>
          <w:tab w:val="left" w:pos="563"/>
        </w:tabs>
        <w:spacing w:before="0" w:after="0" w:line="240" w:lineRule="auto"/>
        <w:ind w:left="563" w:right="0" w:hanging="412"/>
        <w:jc w:val="left"/>
        <w:rPr>
          <w:color w:val="2D5294"/>
        </w:rPr>
      </w:pPr>
      <w:r>
        <w:rPr>
          <w:color w:val="2D5294"/>
          <w:spacing w:val="-2"/>
        </w:rPr>
        <w:t>Performance</w:t>
      </w:r>
      <w:r>
        <w:rPr>
          <w:color w:val="2D5294"/>
          <w:spacing w:val="-7"/>
        </w:rPr>
        <w:t xml:space="preserve"> </w:t>
      </w:r>
      <w:r>
        <w:rPr>
          <w:color w:val="2D5294"/>
          <w:spacing w:val="-2"/>
        </w:rPr>
        <w:t>Metrics</w:t>
      </w:r>
    </w:p>
    <w:p w14:paraId="5B3C7909">
      <w:pPr>
        <w:pStyle w:val="9"/>
        <w:spacing w:before="179" w:line="367" w:lineRule="auto"/>
        <w:ind w:left="160" w:right="461" w:hanging="10"/>
        <w:jc w:val="both"/>
      </w:pPr>
      <w:r>
        <w:t>After training your model, you tested it on a separate test dataset to measure its accuracy and other classification metrics. Here are the key metrics used:</w:t>
      </w:r>
    </w:p>
    <w:p w14:paraId="34DCAE0F">
      <w:pPr>
        <w:pStyle w:val="9"/>
        <w:spacing w:before="25"/>
      </w:pPr>
    </w:p>
    <w:p w14:paraId="5438F984">
      <w:pPr>
        <w:pStyle w:val="4"/>
        <w:numPr>
          <w:ilvl w:val="0"/>
          <w:numId w:val="6"/>
        </w:numPr>
        <w:tabs>
          <w:tab w:val="left" w:pos="423"/>
        </w:tabs>
        <w:spacing w:before="0" w:after="0" w:line="240" w:lineRule="auto"/>
        <w:ind w:left="423" w:right="0" w:hanging="272"/>
        <w:jc w:val="left"/>
      </w:pPr>
      <w:r>
        <w:rPr>
          <w:color w:val="2D5294"/>
          <w:spacing w:val="-2"/>
        </w:rPr>
        <w:t>Accuracy</w:t>
      </w:r>
    </w:p>
    <w:p w14:paraId="7710E4CF">
      <w:pPr>
        <w:pStyle w:val="11"/>
        <w:numPr>
          <w:ilvl w:val="1"/>
          <w:numId w:val="6"/>
        </w:numPr>
        <w:tabs>
          <w:tab w:val="left" w:pos="885"/>
        </w:tabs>
        <w:spacing w:before="176" w:after="0" w:line="367" w:lineRule="auto"/>
        <w:ind w:left="885" w:right="678" w:hanging="360"/>
        <w:jc w:val="left"/>
        <w:rPr>
          <w:sz w:val="24"/>
        </w:rPr>
      </w:pPr>
      <w:r>
        <w:rPr>
          <w:b/>
          <w:sz w:val="24"/>
        </w:rPr>
        <w:t>Definition:</w:t>
      </w:r>
      <w:r>
        <w:rPr>
          <w:b/>
          <w:spacing w:val="-2"/>
          <w:sz w:val="24"/>
        </w:rPr>
        <w:t xml:space="preserve"> </w:t>
      </w:r>
      <w:r>
        <w:rPr>
          <w:sz w:val="24"/>
        </w:rPr>
        <w:t>The</w:t>
      </w:r>
      <w:r>
        <w:rPr>
          <w:spacing w:val="-4"/>
          <w:sz w:val="24"/>
        </w:rPr>
        <w:t xml:space="preserve"> </w:t>
      </w:r>
      <w:r>
        <w:rPr>
          <w:sz w:val="24"/>
        </w:rPr>
        <w:t>proportion</w:t>
      </w:r>
      <w:r>
        <w:rPr>
          <w:spacing w:val="-2"/>
          <w:sz w:val="24"/>
        </w:rPr>
        <w:t xml:space="preserve"> </w:t>
      </w:r>
      <w:r>
        <w:rPr>
          <w:sz w:val="24"/>
        </w:rPr>
        <w:t>of</w:t>
      </w:r>
      <w:r>
        <w:rPr>
          <w:spacing w:val="-3"/>
          <w:sz w:val="24"/>
        </w:rPr>
        <w:t xml:space="preserve"> </w:t>
      </w:r>
      <w:r>
        <w:rPr>
          <w:sz w:val="24"/>
        </w:rPr>
        <w:t>total</w:t>
      </w:r>
      <w:r>
        <w:rPr>
          <w:spacing w:val="27"/>
          <w:sz w:val="24"/>
        </w:rPr>
        <w:t xml:space="preserve"> </w:t>
      </w:r>
      <w:r>
        <w:rPr>
          <w:sz w:val="24"/>
        </w:rPr>
        <w:t>correct</w:t>
      </w:r>
      <w:r>
        <w:rPr>
          <w:spacing w:val="26"/>
          <w:sz w:val="24"/>
        </w:rPr>
        <w:t xml:space="preserve"> </w:t>
      </w:r>
      <w:r>
        <w:rPr>
          <w:sz w:val="24"/>
        </w:rPr>
        <w:t>predictions</w:t>
      </w:r>
      <w:r>
        <w:rPr>
          <w:spacing w:val="26"/>
          <w:sz w:val="24"/>
        </w:rPr>
        <w:t xml:space="preserve"> </w:t>
      </w:r>
      <w:r>
        <w:rPr>
          <w:sz w:val="24"/>
        </w:rPr>
        <w:t>(both</w:t>
      </w:r>
      <w:r>
        <w:rPr>
          <w:spacing w:val="-2"/>
          <w:sz w:val="24"/>
        </w:rPr>
        <w:t xml:space="preserve"> </w:t>
      </w:r>
      <w:r>
        <w:rPr>
          <w:sz w:val="24"/>
        </w:rPr>
        <w:t>true</w:t>
      </w:r>
      <w:r>
        <w:rPr>
          <w:spacing w:val="-4"/>
          <w:sz w:val="24"/>
        </w:rPr>
        <w:t xml:space="preserve"> </w:t>
      </w:r>
      <w:r>
        <w:rPr>
          <w:sz w:val="24"/>
        </w:rPr>
        <w:t>positives</w:t>
      </w:r>
      <w:r>
        <w:rPr>
          <w:spacing w:val="24"/>
          <w:sz w:val="24"/>
        </w:rPr>
        <w:t xml:space="preserve"> </w:t>
      </w:r>
      <w:r>
        <w:rPr>
          <w:sz w:val="24"/>
        </w:rPr>
        <w:t>and</w:t>
      </w:r>
      <w:r>
        <w:rPr>
          <w:spacing w:val="-2"/>
          <w:sz w:val="24"/>
        </w:rPr>
        <w:t xml:space="preserve"> </w:t>
      </w:r>
      <w:r>
        <w:rPr>
          <w:sz w:val="24"/>
        </w:rPr>
        <w:t>true negatives) out of all predictions.</w:t>
      </w:r>
    </w:p>
    <w:p w14:paraId="0C081A11">
      <w:pPr>
        <w:pStyle w:val="11"/>
        <w:numPr>
          <w:ilvl w:val="1"/>
          <w:numId w:val="6"/>
        </w:numPr>
        <w:tabs>
          <w:tab w:val="left" w:pos="885"/>
        </w:tabs>
        <w:spacing w:before="0" w:after="0" w:line="364" w:lineRule="auto"/>
        <w:ind w:left="885" w:right="733" w:hanging="360"/>
        <w:jc w:val="left"/>
        <w:rPr>
          <w:sz w:val="24"/>
        </w:rPr>
      </w:pPr>
      <w:r>
        <w:rPr>
          <w:b/>
          <w:sz w:val="24"/>
        </w:rPr>
        <w:t>Interpretation:</w:t>
      </w:r>
      <w:r>
        <w:rPr>
          <w:b/>
          <w:spacing w:val="-3"/>
          <w:sz w:val="24"/>
        </w:rPr>
        <w:t xml:space="preserve"> </w:t>
      </w:r>
      <w:r>
        <w:rPr>
          <w:sz w:val="24"/>
        </w:rPr>
        <w:t>Gives</w:t>
      </w:r>
      <w:r>
        <w:rPr>
          <w:spacing w:val="-3"/>
          <w:sz w:val="24"/>
        </w:rPr>
        <w:t xml:space="preserve"> </w:t>
      </w:r>
      <w:r>
        <w:rPr>
          <w:sz w:val="24"/>
        </w:rPr>
        <w:t>a</w:t>
      </w:r>
      <w:r>
        <w:rPr>
          <w:spacing w:val="-2"/>
          <w:sz w:val="24"/>
        </w:rPr>
        <w:t xml:space="preserve"> </w:t>
      </w:r>
      <w:r>
        <w:rPr>
          <w:sz w:val="24"/>
        </w:rPr>
        <w:t>general</w:t>
      </w:r>
      <w:r>
        <w:rPr>
          <w:spacing w:val="-3"/>
          <w:sz w:val="24"/>
        </w:rPr>
        <w:t xml:space="preserve"> </w:t>
      </w:r>
      <w:r>
        <w:rPr>
          <w:sz w:val="24"/>
        </w:rPr>
        <w:t>idea</w:t>
      </w:r>
      <w:r>
        <w:rPr>
          <w:spacing w:val="-4"/>
          <w:sz w:val="24"/>
        </w:rPr>
        <w:t xml:space="preserve"> </w:t>
      </w:r>
      <w:r>
        <w:rPr>
          <w:sz w:val="24"/>
        </w:rPr>
        <w:t>of</w:t>
      </w:r>
      <w:r>
        <w:rPr>
          <w:spacing w:val="-3"/>
          <w:sz w:val="24"/>
        </w:rPr>
        <w:t xml:space="preserve"> </w:t>
      </w:r>
      <w:r>
        <w:rPr>
          <w:sz w:val="24"/>
        </w:rPr>
        <w:t>model</w:t>
      </w:r>
      <w:r>
        <w:rPr>
          <w:spacing w:val="-1"/>
          <w:sz w:val="24"/>
        </w:rPr>
        <w:t xml:space="preserve"> </w:t>
      </w:r>
      <w:r>
        <w:rPr>
          <w:sz w:val="24"/>
        </w:rPr>
        <w:t>correctness</w:t>
      </w:r>
      <w:r>
        <w:rPr>
          <w:spacing w:val="-3"/>
          <w:sz w:val="24"/>
        </w:rPr>
        <w:t xml:space="preserve"> </w:t>
      </w:r>
      <w:r>
        <w:rPr>
          <w:sz w:val="24"/>
        </w:rPr>
        <w:t>but</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misleading</w:t>
      </w:r>
      <w:r>
        <w:rPr>
          <w:spacing w:val="-3"/>
          <w:sz w:val="24"/>
        </w:rPr>
        <w:t xml:space="preserve"> </w:t>
      </w:r>
      <w:r>
        <w:rPr>
          <w:sz w:val="24"/>
        </w:rPr>
        <w:t>in imbalanced datasets.</w:t>
      </w:r>
    </w:p>
    <w:p w14:paraId="5A520CA0">
      <w:pPr>
        <w:pStyle w:val="9"/>
        <w:spacing w:before="31"/>
      </w:pPr>
    </w:p>
    <w:p w14:paraId="1CF52EA3">
      <w:pPr>
        <w:pStyle w:val="4"/>
        <w:numPr>
          <w:ilvl w:val="0"/>
          <w:numId w:val="6"/>
        </w:numPr>
        <w:tabs>
          <w:tab w:val="left" w:pos="423"/>
        </w:tabs>
        <w:spacing w:before="0" w:after="0" w:line="240" w:lineRule="auto"/>
        <w:ind w:left="423" w:right="0" w:hanging="272"/>
        <w:jc w:val="left"/>
      </w:pPr>
      <w:r>
        <w:rPr>
          <w:color w:val="2D5294"/>
          <w:spacing w:val="-2"/>
        </w:rPr>
        <w:t>Precision</w:t>
      </w:r>
    </w:p>
    <w:p w14:paraId="35EF88E4">
      <w:pPr>
        <w:pStyle w:val="11"/>
        <w:numPr>
          <w:ilvl w:val="1"/>
          <w:numId w:val="6"/>
        </w:numPr>
        <w:tabs>
          <w:tab w:val="left" w:pos="885"/>
        </w:tabs>
        <w:spacing w:before="179" w:after="0" w:line="362" w:lineRule="auto"/>
        <w:ind w:left="885" w:right="492" w:hanging="360"/>
        <w:jc w:val="left"/>
        <w:rPr>
          <w:sz w:val="24"/>
        </w:rPr>
      </w:pPr>
      <w:r>
        <w:rPr>
          <w:b/>
          <w:sz w:val="24"/>
        </w:rPr>
        <w:t xml:space="preserve">Definition: </w:t>
      </w:r>
      <w:r>
        <w:rPr>
          <w:sz w:val="24"/>
        </w:rPr>
        <w:t>The proportion</w:t>
      </w:r>
      <w:r>
        <w:rPr>
          <w:spacing w:val="33"/>
          <w:sz w:val="24"/>
        </w:rPr>
        <w:t xml:space="preserve"> </w:t>
      </w:r>
      <w:r>
        <w:rPr>
          <w:sz w:val="24"/>
        </w:rPr>
        <w:t>of</w:t>
      </w:r>
      <w:r>
        <w:rPr>
          <w:spacing w:val="32"/>
          <w:sz w:val="24"/>
        </w:rPr>
        <w:t xml:space="preserve"> </w:t>
      </w:r>
      <w:r>
        <w:rPr>
          <w:sz w:val="24"/>
        </w:rPr>
        <w:t>correctly</w:t>
      </w:r>
      <w:r>
        <w:rPr>
          <w:spacing w:val="34"/>
          <w:sz w:val="24"/>
        </w:rPr>
        <w:t xml:space="preserve"> </w:t>
      </w:r>
      <w:r>
        <w:rPr>
          <w:sz w:val="24"/>
        </w:rPr>
        <w:t>predicted</w:t>
      </w:r>
      <w:r>
        <w:rPr>
          <w:spacing w:val="33"/>
          <w:sz w:val="24"/>
        </w:rPr>
        <w:t xml:space="preserve"> </w:t>
      </w:r>
      <w:r>
        <w:rPr>
          <w:sz w:val="24"/>
        </w:rPr>
        <w:t>positive</w:t>
      </w:r>
      <w:r>
        <w:rPr>
          <w:spacing w:val="30"/>
          <w:sz w:val="24"/>
        </w:rPr>
        <w:t xml:space="preserve"> </w:t>
      </w:r>
      <w:r>
        <w:rPr>
          <w:sz w:val="24"/>
        </w:rPr>
        <w:t>observations</w:t>
      </w:r>
      <w:r>
        <w:rPr>
          <w:spacing w:val="33"/>
          <w:sz w:val="24"/>
        </w:rPr>
        <w:t xml:space="preserve"> </w:t>
      </w:r>
      <w:r>
        <w:rPr>
          <w:sz w:val="24"/>
        </w:rPr>
        <w:t>to</w:t>
      </w:r>
      <w:r>
        <w:rPr>
          <w:spacing w:val="33"/>
          <w:sz w:val="24"/>
        </w:rPr>
        <w:t xml:space="preserve"> </w:t>
      </w:r>
      <w:r>
        <w:rPr>
          <w:sz w:val="24"/>
        </w:rPr>
        <w:t>the</w:t>
      </w:r>
      <w:r>
        <w:rPr>
          <w:spacing w:val="30"/>
          <w:sz w:val="24"/>
        </w:rPr>
        <w:t xml:space="preserve"> </w:t>
      </w:r>
      <w:r>
        <w:rPr>
          <w:sz w:val="24"/>
        </w:rPr>
        <w:t>total predicted positives.</w:t>
      </w:r>
    </w:p>
    <w:p w14:paraId="7A6E8411">
      <w:pPr>
        <w:pStyle w:val="11"/>
        <w:numPr>
          <w:ilvl w:val="1"/>
          <w:numId w:val="6"/>
        </w:numPr>
        <w:tabs>
          <w:tab w:val="left" w:pos="885"/>
        </w:tabs>
        <w:spacing w:before="6" w:after="0" w:line="367" w:lineRule="auto"/>
        <w:ind w:left="885" w:right="619" w:hanging="360"/>
        <w:jc w:val="left"/>
        <w:rPr>
          <w:sz w:val="24"/>
        </w:rPr>
      </w:pPr>
      <w:r>
        <w:rPr>
          <w:b/>
          <w:sz w:val="24"/>
        </w:rPr>
        <w:t>Interpretation:</w:t>
      </w:r>
      <w:r>
        <w:rPr>
          <w:b/>
          <w:spacing w:val="37"/>
          <w:sz w:val="24"/>
        </w:rPr>
        <w:t xml:space="preserve"> </w:t>
      </w:r>
      <w:r>
        <w:rPr>
          <w:sz w:val="24"/>
        </w:rPr>
        <w:t>How</w:t>
      </w:r>
      <w:r>
        <w:rPr>
          <w:spacing w:val="35"/>
          <w:sz w:val="24"/>
        </w:rPr>
        <w:t xml:space="preserve"> </w:t>
      </w:r>
      <w:r>
        <w:rPr>
          <w:sz w:val="24"/>
        </w:rPr>
        <w:t>precise</w:t>
      </w:r>
      <w:r>
        <w:rPr>
          <w:spacing w:val="36"/>
          <w:sz w:val="24"/>
        </w:rPr>
        <w:t xml:space="preserve"> </w:t>
      </w:r>
      <w:r>
        <w:rPr>
          <w:sz w:val="24"/>
        </w:rPr>
        <w:t>your</w:t>
      </w:r>
      <w:r>
        <w:rPr>
          <w:spacing w:val="36"/>
          <w:sz w:val="24"/>
        </w:rPr>
        <w:t xml:space="preserve"> </w:t>
      </w:r>
      <w:r>
        <w:rPr>
          <w:sz w:val="24"/>
        </w:rPr>
        <w:t>positive</w:t>
      </w:r>
      <w:r>
        <w:rPr>
          <w:spacing w:val="36"/>
          <w:sz w:val="24"/>
        </w:rPr>
        <w:t xml:space="preserve"> </w:t>
      </w:r>
      <w:r>
        <w:rPr>
          <w:sz w:val="24"/>
        </w:rPr>
        <w:t>predictions</w:t>
      </w:r>
      <w:r>
        <w:rPr>
          <w:spacing w:val="37"/>
          <w:sz w:val="24"/>
        </w:rPr>
        <w:t xml:space="preserve"> </w:t>
      </w:r>
      <w:r>
        <w:rPr>
          <w:sz w:val="24"/>
        </w:rPr>
        <w:t>are</w:t>
      </w:r>
      <w:r>
        <w:rPr>
          <w:spacing w:val="35"/>
          <w:sz w:val="24"/>
        </w:rPr>
        <w:t xml:space="preserve"> </w:t>
      </w:r>
      <w:r>
        <w:rPr>
          <w:sz w:val="24"/>
        </w:rPr>
        <w:t>(important</w:t>
      </w:r>
      <w:r>
        <w:rPr>
          <w:spacing w:val="37"/>
          <w:sz w:val="24"/>
        </w:rPr>
        <w:t xml:space="preserve"> </w:t>
      </w:r>
      <w:r>
        <w:rPr>
          <w:sz w:val="24"/>
        </w:rPr>
        <w:t>when</w:t>
      </w:r>
      <w:r>
        <w:rPr>
          <w:spacing w:val="36"/>
          <w:sz w:val="24"/>
        </w:rPr>
        <w:t xml:space="preserve"> </w:t>
      </w:r>
      <w:r>
        <w:rPr>
          <w:sz w:val="24"/>
        </w:rPr>
        <w:t>false positives are costly).</w:t>
      </w:r>
    </w:p>
    <w:p w14:paraId="09A3FBB3">
      <w:pPr>
        <w:pStyle w:val="9"/>
        <w:spacing w:before="25"/>
      </w:pPr>
    </w:p>
    <w:p w14:paraId="4AA28B39">
      <w:pPr>
        <w:pStyle w:val="4"/>
        <w:numPr>
          <w:ilvl w:val="0"/>
          <w:numId w:val="6"/>
        </w:numPr>
        <w:tabs>
          <w:tab w:val="left" w:pos="423"/>
        </w:tabs>
        <w:spacing w:before="0" w:after="0" w:line="240" w:lineRule="auto"/>
        <w:ind w:left="423" w:right="0" w:hanging="272"/>
        <w:jc w:val="left"/>
      </w:pPr>
      <w:r>
        <w:rPr>
          <w:color w:val="2D5294"/>
        </w:rPr>
        <w:t>Recall</w:t>
      </w:r>
      <w:r>
        <w:rPr>
          <w:color w:val="2D5294"/>
          <w:spacing w:val="-13"/>
        </w:rPr>
        <w:t xml:space="preserve"> </w:t>
      </w:r>
      <w:r>
        <w:rPr>
          <w:color w:val="2D5294"/>
          <w:spacing w:val="-2"/>
        </w:rPr>
        <w:t>(Sensitivity)</w:t>
      </w:r>
    </w:p>
    <w:p w14:paraId="57A42C81">
      <w:pPr>
        <w:pStyle w:val="11"/>
        <w:numPr>
          <w:ilvl w:val="1"/>
          <w:numId w:val="6"/>
        </w:numPr>
        <w:tabs>
          <w:tab w:val="left" w:pos="885"/>
        </w:tabs>
        <w:spacing w:before="179" w:after="0" w:line="367" w:lineRule="auto"/>
        <w:ind w:left="885" w:right="717" w:hanging="360"/>
        <w:jc w:val="left"/>
        <w:rPr>
          <w:sz w:val="24"/>
        </w:rPr>
      </w:pPr>
      <w:r>
        <w:rPr>
          <w:b/>
          <w:sz w:val="24"/>
        </w:rPr>
        <w:t>Definition:</w:t>
      </w:r>
      <w:r>
        <w:rPr>
          <w:b/>
          <w:spacing w:val="-3"/>
          <w:sz w:val="24"/>
        </w:rPr>
        <w:t xml:space="preserve"> </w:t>
      </w:r>
      <w:r>
        <w:rPr>
          <w:sz w:val="24"/>
        </w:rPr>
        <w:t>The</w:t>
      </w:r>
      <w:r>
        <w:rPr>
          <w:spacing w:val="-5"/>
          <w:sz w:val="24"/>
        </w:rPr>
        <w:t xml:space="preserve"> </w:t>
      </w:r>
      <w:r>
        <w:rPr>
          <w:sz w:val="24"/>
        </w:rPr>
        <w:t>proportion</w:t>
      </w:r>
      <w:r>
        <w:rPr>
          <w:spacing w:val="-3"/>
          <w:sz w:val="24"/>
        </w:rPr>
        <w:t xml:space="preserve"> </w:t>
      </w:r>
      <w:r>
        <w:rPr>
          <w:sz w:val="24"/>
        </w:rPr>
        <w:t>of</w:t>
      </w:r>
      <w:r>
        <w:rPr>
          <w:spacing w:val="-4"/>
          <w:sz w:val="24"/>
        </w:rPr>
        <w:t xml:space="preserve"> </w:t>
      </w:r>
      <w:r>
        <w:rPr>
          <w:sz w:val="24"/>
        </w:rPr>
        <w:t>correctly</w:t>
      </w:r>
      <w:r>
        <w:rPr>
          <w:spacing w:val="-3"/>
          <w:sz w:val="24"/>
        </w:rPr>
        <w:t xml:space="preserve"> </w:t>
      </w:r>
      <w:r>
        <w:rPr>
          <w:sz w:val="24"/>
        </w:rPr>
        <w:t>predicted</w:t>
      </w:r>
      <w:r>
        <w:rPr>
          <w:spacing w:val="26"/>
          <w:sz w:val="24"/>
        </w:rPr>
        <w:t xml:space="preserve"> </w:t>
      </w:r>
      <w:r>
        <w:rPr>
          <w:sz w:val="24"/>
        </w:rPr>
        <w:t>positive</w:t>
      </w:r>
      <w:r>
        <w:rPr>
          <w:spacing w:val="-4"/>
          <w:sz w:val="24"/>
        </w:rPr>
        <w:t xml:space="preserve"> </w:t>
      </w:r>
      <w:r>
        <w:rPr>
          <w:sz w:val="24"/>
        </w:rPr>
        <w:t>observations</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 xml:space="preserve">actual </w:t>
      </w:r>
      <w:r>
        <w:rPr>
          <w:spacing w:val="-2"/>
          <w:sz w:val="24"/>
        </w:rPr>
        <w:t>positives.</w:t>
      </w:r>
    </w:p>
    <w:p w14:paraId="0FB44962">
      <w:pPr>
        <w:pStyle w:val="11"/>
        <w:numPr>
          <w:ilvl w:val="1"/>
          <w:numId w:val="6"/>
        </w:numPr>
        <w:tabs>
          <w:tab w:val="left" w:pos="885"/>
        </w:tabs>
        <w:spacing w:before="3" w:after="0" w:line="364" w:lineRule="auto"/>
        <w:ind w:left="885" w:right="601" w:hanging="360"/>
        <w:jc w:val="left"/>
        <w:rPr>
          <w:sz w:val="24"/>
        </w:rPr>
      </w:pPr>
      <w:r>
        <w:rPr>
          <w:b/>
          <w:sz w:val="24"/>
        </w:rPr>
        <w:t>Interpretation:</w:t>
      </w:r>
      <w:r>
        <w:rPr>
          <w:b/>
          <w:spacing w:val="37"/>
          <w:sz w:val="24"/>
        </w:rPr>
        <w:t xml:space="preserve"> </w:t>
      </w:r>
      <w:r>
        <w:rPr>
          <w:sz w:val="24"/>
        </w:rPr>
        <w:t>How</w:t>
      </w:r>
      <w:r>
        <w:rPr>
          <w:spacing w:val="35"/>
          <w:sz w:val="24"/>
        </w:rPr>
        <w:t xml:space="preserve"> </w:t>
      </w:r>
      <w:r>
        <w:rPr>
          <w:sz w:val="24"/>
        </w:rPr>
        <w:t>well</w:t>
      </w:r>
      <w:r>
        <w:rPr>
          <w:spacing w:val="37"/>
          <w:sz w:val="24"/>
        </w:rPr>
        <w:t xml:space="preserve"> </w:t>
      </w:r>
      <w:r>
        <w:rPr>
          <w:sz w:val="24"/>
        </w:rPr>
        <w:t>the</w:t>
      </w:r>
      <w:r>
        <w:rPr>
          <w:spacing w:val="36"/>
          <w:sz w:val="24"/>
        </w:rPr>
        <w:t xml:space="preserve"> </w:t>
      </w:r>
      <w:r>
        <w:rPr>
          <w:sz w:val="24"/>
        </w:rPr>
        <w:t>model</w:t>
      </w:r>
      <w:r>
        <w:rPr>
          <w:spacing w:val="37"/>
          <w:sz w:val="24"/>
        </w:rPr>
        <w:t xml:space="preserve"> </w:t>
      </w:r>
      <w:r>
        <w:rPr>
          <w:sz w:val="24"/>
        </w:rPr>
        <w:t>captures</w:t>
      </w:r>
      <w:r>
        <w:rPr>
          <w:spacing w:val="37"/>
          <w:sz w:val="24"/>
        </w:rPr>
        <w:t xml:space="preserve"> </w:t>
      </w:r>
      <w:r>
        <w:rPr>
          <w:sz w:val="24"/>
        </w:rPr>
        <w:t>all</w:t>
      </w:r>
      <w:r>
        <w:rPr>
          <w:spacing w:val="37"/>
          <w:sz w:val="24"/>
        </w:rPr>
        <w:t xml:space="preserve"> </w:t>
      </w:r>
      <w:r>
        <w:rPr>
          <w:sz w:val="24"/>
        </w:rPr>
        <w:t>positive</w:t>
      </w:r>
      <w:r>
        <w:rPr>
          <w:spacing w:val="37"/>
          <w:sz w:val="24"/>
        </w:rPr>
        <w:t xml:space="preserve"> </w:t>
      </w:r>
      <w:r>
        <w:rPr>
          <w:sz w:val="24"/>
        </w:rPr>
        <w:t>cases</w:t>
      </w:r>
      <w:r>
        <w:rPr>
          <w:spacing w:val="37"/>
          <w:sz w:val="24"/>
        </w:rPr>
        <w:t xml:space="preserve"> </w:t>
      </w:r>
      <w:r>
        <w:rPr>
          <w:sz w:val="24"/>
        </w:rPr>
        <w:t>(important</w:t>
      </w:r>
      <w:r>
        <w:rPr>
          <w:spacing w:val="37"/>
          <w:sz w:val="24"/>
        </w:rPr>
        <w:t xml:space="preserve"> </w:t>
      </w:r>
      <w:r>
        <w:rPr>
          <w:sz w:val="24"/>
        </w:rPr>
        <w:t>when missing positives is costly).</w:t>
      </w:r>
    </w:p>
    <w:p w14:paraId="14805F48">
      <w:pPr>
        <w:pStyle w:val="9"/>
        <w:spacing w:before="145"/>
      </w:pPr>
    </w:p>
    <w:p w14:paraId="1481AAF0">
      <w:pPr>
        <w:pStyle w:val="4"/>
        <w:numPr>
          <w:ilvl w:val="0"/>
          <w:numId w:val="6"/>
        </w:numPr>
        <w:tabs>
          <w:tab w:val="left" w:pos="423"/>
        </w:tabs>
        <w:spacing w:before="1" w:after="0" w:line="240" w:lineRule="auto"/>
        <w:ind w:left="423" w:right="0" w:hanging="272"/>
        <w:jc w:val="left"/>
      </w:pPr>
      <w:r>
        <w:rPr>
          <w:color w:val="2D5294"/>
          <w:spacing w:val="-3"/>
        </w:rPr>
        <w:t>F1-</w:t>
      </w:r>
      <w:r>
        <w:rPr>
          <w:color w:val="2D5294"/>
          <w:spacing w:val="-2"/>
        </w:rPr>
        <w:t>Score</w:t>
      </w:r>
    </w:p>
    <w:p w14:paraId="6B3E2F52">
      <w:pPr>
        <w:pStyle w:val="11"/>
        <w:numPr>
          <w:ilvl w:val="1"/>
          <w:numId w:val="6"/>
        </w:numPr>
        <w:tabs>
          <w:tab w:val="left" w:pos="885"/>
        </w:tabs>
        <w:spacing w:before="260" w:after="0" w:line="240" w:lineRule="auto"/>
        <w:ind w:left="885" w:right="0" w:hanging="360"/>
        <w:jc w:val="left"/>
        <w:rPr>
          <w:sz w:val="24"/>
        </w:rPr>
      </w:pPr>
      <w:r>
        <w:rPr>
          <w:b/>
          <w:sz w:val="24"/>
        </w:rPr>
        <w:t>Definition:</w:t>
      </w:r>
      <w:r>
        <w:rPr>
          <w:b/>
          <w:spacing w:val="-11"/>
          <w:sz w:val="24"/>
        </w:rPr>
        <w:t xml:space="preserve"> </w:t>
      </w:r>
      <w:r>
        <w:rPr>
          <w:sz w:val="24"/>
        </w:rPr>
        <w:t>The</w:t>
      </w:r>
      <w:r>
        <w:rPr>
          <w:spacing w:val="-5"/>
          <w:sz w:val="24"/>
        </w:rPr>
        <w:t xml:space="preserve"> </w:t>
      </w:r>
      <w:r>
        <w:rPr>
          <w:sz w:val="24"/>
        </w:rPr>
        <w:t>harmonic</w:t>
      </w:r>
      <w:r>
        <w:rPr>
          <w:spacing w:val="-4"/>
          <w:sz w:val="24"/>
        </w:rPr>
        <w:t xml:space="preserve"> </w:t>
      </w:r>
      <w:r>
        <w:rPr>
          <w:sz w:val="24"/>
        </w:rPr>
        <w:t>mean</w:t>
      </w:r>
      <w:r>
        <w:rPr>
          <w:spacing w:val="-1"/>
          <w:sz w:val="24"/>
        </w:rPr>
        <w:t xml:space="preserve"> </w:t>
      </w:r>
      <w:r>
        <w:rPr>
          <w:sz w:val="24"/>
        </w:rPr>
        <w:t>of</w:t>
      </w:r>
      <w:r>
        <w:rPr>
          <w:spacing w:val="-5"/>
          <w:sz w:val="24"/>
        </w:rPr>
        <w:t xml:space="preserve"> </w:t>
      </w:r>
      <w:r>
        <w:rPr>
          <w:sz w:val="24"/>
        </w:rPr>
        <w:t>Precision</w:t>
      </w:r>
      <w:r>
        <w:rPr>
          <w:spacing w:val="-1"/>
          <w:sz w:val="24"/>
        </w:rPr>
        <w:t xml:space="preserve"> </w:t>
      </w:r>
      <w:r>
        <w:rPr>
          <w:sz w:val="24"/>
        </w:rPr>
        <w:t>and Recall,</w:t>
      </w:r>
      <w:r>
        <w:rPr>
          <w:spacing w:val="-1"/>
          <w:sz w:val="24"/>
        </w:rPr>
        <w:t xml:space="preserve"> </w:t>
      </w:r>
      <w:r>
        <w:rPr>
          <w:sz w:val="24"/>
        </w:rPr>
        <w:t>balancing</w:t>
      </w:r>
      <w:r>
        <w:rPr>
          <w:spacing w:val="-3"/>
          <w:sz w:val="24"/>
        </w:rPr>
        <w:t xml:space="preserve"> </w:t>
      </w:r>
      <w:r>
        <w:rPr>
          <w:sz w:val="24"/>
        </w:rPr>
        <w:t>the</w:t>
      </w:r>
      <w:r>
        <w:rPr>
          <w:spacing w:val="-4"/>
          <w:sz w:val="24"/>
        </w:rPr>
        <w:t xml:space="preserve"> </w:t>
      </w:r>
      <w:r>
        <w:rPr>
          <w:sz w:val="24"/>
        </w:rPr>
        <w:t>two</w:t>
      </w:r>
      <w:r>
        <w:rPr>
          <w:spacing w:val="1"/>
          <w:sz w:val="24"/>
        </w:rPr>
        <w:t xml:space="preserve"> </w:t>
      </w:r>
      <w:r>
        <w:rPr>
          <w:spacing w:val="-2"/>
          <w:sz w:val="24"/>
        </w:rPr>
        <w:t>metrics.</w:t>
      </w:r>
    </w:p>
    <w:p w14:paraId="345E3FAB">
      <w:pPr>
        <w:pStyle w:val="11"/>
        <w:numPr>
          <w:ilvl w:val="1"/>
          <w:numId w:val="6"/>
        </w:numPr>
        <w:tabs>
          <w:tab w:val="left" w:pos="885"/>
        </w:tabs>
        <w:spacing w:before="134" w:after="0" w:line="367" w:lineRule="auto"/>
        <w:ind w:left="885" w:right="482" w:hanging="360"/>
        <w:jc w:val="left"/>
        <w:rPr>
          <w:sz w:val="24"/>
        </w:rPr>
      </w:pPr>
      <w:r>
        <w:rPr>
          <w:b/>
          <w:sz w:val="24"/>
        </w:rPr>
        <w:t>Interpretation:</w:t>
      </w:r>
      <w:r>
        <w:rPr>
          <w:b/>
          <w:spacing w:val="-7"/>
          <w:sz w:val="24"/>
        </w:rPr>
        <w:t xml:space="preserve"> </w:t>
      </w:r>
      <w:r>
        <w:rPr>
          <w:sz w:val="24"/>
        </w:rPr>
        <w:t>Useful</w:t>
      </w:r>
      <w:r>
        <w:rPr>
          <w:spacing w:val="-6"/>
          <w:sz w:val="24"/>
        </w:rPr>
        <w:t xml:space="preserve"> </w:t>
      </w:r>
      <w:r>
        <w:rPr>
          <w:sz w:val="24"/>
        </w:rPr>
        <w:t>when</w:t>
      </w:r>
      <w:r>
        <w:rPr>
          <w:spacing w:val="-8"/>
          <w:sz w:val="24"/>
        </w:rPr>
        <w:t xml:space="preserve"> </w:t>
      </w:r>
      <w:r>
        <w:rPr>
          <w:sz w:val="24"/>
        </w:rPr>
        <w:t>you</w:t>
      </w:r>
      <w:r>
        <w:rPr>
          <w:spacing w:val="-6"/>
          <w:sz w:val="24"/>
        </w:rPr>
        <w:t xml:space="preserve"> </w:t>
      </w:r>
      <w:r>
        <w:rPr>
          <w:sz w:val="24"/>
        </w:rPr>
        <w:t>want</w:t>
      </w:r>
      <w:r>
        <w:rPr>
          <w:spacing w:val="-7"/>
          <w:sz w:val="24"/>
        </w:rPr>
        <w:t xml:space="preserve"> </w:t>
      </w:r>
      <w:r>
        <w:rPr>
          <w:sz w:val="24"/>
        </w:rPr>
        <w:t>to</w:t>
      </w:r>
      <w:r>
        <w:rPr>
          <w:spacing w:val="-8"/>
          <w:sz w:val="24"/>
        </w:rPr>
        <w:t xml:space="preserve"> </w:t>
      </w:r>
      <w:r>
        <w:rPr>
          <w:sz w:val="24"/>
        </w:rPr>
        <w:t>balance</w:t>
      </w:r>
      <w:r>
        <w:rPr>
          <w:spacing w:val="-9"/>
          <w:sz w:val="24"/>
        </w:rPr>
        <w:t xml:space="preserve"> </w:t>
      </w:r>
      <w:r>
        <w:rPr>
          <w:sz w:val="24"/>
        </w:rPr>
        <w:t>precision</w:t>
      </w:r>
      <w:r>
        <w:rPr>
          <w:spacing w:val="-5"/>
          <w:sz w:val="24"/>
        </w:rPr>
        <w:t xml:space="preserve"> </w:t>
      </w:r>
      <w:r>
        <w:rPr>
          <w:sz w:val="24"/>
        </w:rPr>
        <w:t>and</w:t>
      </w:r>
      <w:r>
        <w:rPr>
          <w:spacing w:val="-8"/>
          <w:sz w:val="24"/>
        </w:rPr>
        <w:t xml:space="preserve"> </w:t>
      </w:r>
      <w:r>
        <w:rPr>
          <w:sz w:val="24"/>
        </w:rPr>
        <w:t>recall,</w:t>
      </w:r>
      <w:r>
        <w:rPr>
          <w:spacing w:val="-5"/>
          <w:sz w:val="24"/>
        </w:rPr>
        <w:t xml:space="preserve"> </w:t>
      </w:r>
      <w:r>
        <w:rPr>
          <w:sz w:val="24"/>
        </w:rPr>
        <w:t>especially</w:t>
      </w:r>
      <w:r>
        <w:rPr>
          <w:spacing w:val="-7"/>
          <w:sz w:val="24"/>
        </w:rPr>
        <w:t xml:space="preserve"> </w:t>
      </w:r>
      <w:r>
        <w:rPr>
          <w:sz w:val="24"/>
        </w:rPr>
        <w:t>with imbalanced datasets.</w:t>
      </w:r>
    </w:p>
    <w:p w14:paraId="6F240D20">
      <w:pPr>
        <w:pStyle w:val="11"/>
        <w:spacing w:after="0" w:line="367" w:lineRule="auto"/>
        <w:jc w:val="left"/>
        <w:rPr>
          <w:sz w:val="24"/>
        </w:rPr>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07BE81F4">
      <w:pPr>
        <w:pStyle w:val="9"/>
        <w:rPr>
          <w:sz w:val="28"/>
        </w:rPr>
      </w:pPr>
      <w:r>
        <w:rPr>
          <w:sz w:val="28"/>
        </w:rPr>
        <mc:AlternateContent>
          <mc:Choice Requires="wps">
            <w:drawing>
              <wp:anchor distT="0" distB="0" distL="0" distR="0" simplePos="0" relativeHeight="251670528"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27" name="Graphic 27"/>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587.5pt;margin-top:24.35pt;height:743.15pt;width:0.7pt;mso-position-horizontal-relative:page;mso-position-vertical-relative:page;z-index:251670528;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M&#10;H1d93QAAAA0BAAAPAAAAAAAAAAEAIAAAACIAAABkcnMvZG93bnJldi54bWxQSwECFAAUAAAACACH&#10;TuJA9InDjB8CAADbBAAADgAAAAAAAAABACAAAAAsAQAAZHJzL2Uyb0RvYy54bWxQSwUGAAAAAAYA&#10;BgBZAQAAvQUAAAAA&#10;" path="m8635,0l0,0,0,9438005,8635,9438005,8635,0xe">
                <v:fill on="t" focussize="0,0"/>
                <v:stroke on="f"/>
                <v:imagedata o:title=""/>
                <o:lock v:ext="edit" aspectratio="f"/>
                <v:textbox inset="0mm,0mm,0mm,0mm"/>
              </v:shape>
            </w:pict>
          </mc:Fallback>
        </mc:AlternateContent>
      </w:r>
    </w:p>
    <w:p w14:paraId="42E106F2">
      <w:pPr>
        <w:pStyle w:val="9"/>
        <w:spacing w:before="301"/>
        <w:rPr>
          <w:sz w:val="28"/>
        </w:rPr>
      </w:pPr>
    </w:p>
    <w:p w14:paraId="73D562AF">
      <w:pPr>
        <w:pStyle w:val="4"/>
        <w:numPr>
          <w:ilvl w:val="0"/>
          <w:numId w:val="6"/>
        </w:numPr>
        <w:tabs>
          <w:tab w:val="left" w:pos="423"/>
        </w:tabs>
        <w:spacing w:before="0" w:after="0" w:line="240" w:lineRule="auto"/>
        <w:ind w:left="423" w:right="0" w:hanging="272"/>
        <w:jc w:val="left"/>
      </w:pPr>
      <w:r>
        <w:rPr>
          <w:color w:val="2D5294"/>
          <w:spacing w:val="-2"/>
        </w:rPr>
        <w:t>Classification</w:t>
      </w:r>
      <w:r>
        <w:rPr>
          <w:color w:val="2D5294"/>
          <w:spacing w:val="-3"/>
        </w:rPr>
        <w:t xml:space="preserve"> </w:t>
      </w:r>
      <w:r>
        <w:rPr>
          <w:color w:val="2D5294"/>
          <w:spacing w:val="-2"/>
        </w:rPr>
        <w:t>Report</w:t>
      </w:r>
    </w:p>
    <w:p w14:paraId="2DA8BCDE">
      <w:pPr>
        <w:pStyle w:val="11"/>
        <w:numPr>
          <w:ilvl w:val="1"/>
          <w:numId w:val="6"/>
        </w:numPr>
        <w:tabs>
          <w:tab w:val="left" w:pos="885"/>
        </w:tabs>
        <w:spacing w:before="176" w:after="0" w:line="367" w:lineRule="auto"/>
        <w:ind w:left="885" w:right="572" w:hanging="360"/>
        <w:jc w:val="left"/>
        <w:rPr>
          <w:sz w:val="24"/>
        </w:rPr>
      </w:pPr>
      <w:r>
        <w:rPr>
          <w:sz w:val="24"/>
        </w:rPr>
        <w:t>A</w:t>
      </w:r>
      <w:r>
        <w:rPr>
          <w:spacing w:val="32"/>
          <w:sz w:val="24"/>
        </w:rPr>
        <w:t xml:space="preserve"> </w:t>
      </w:r>
      <w:r>
        <w:rPr>
          <w:sz w:val="24"/>
        </w:rPr>
        <w:t>detailed</w:t>
      </w:r>
      <w:r>
        <w:rPr>
          <w:spacing w:val="37"/>
          <w:sz w:val="24"/>
        </w:rPr>
        <w:t xml:space="preserve"> </w:t>
      </w:r>
      <w:r>
        <w:rPr>
          <w:sz w:val="24"/>
        </w:rPr>
        <w:t>summary</w:t>
      </w:r>
      <w:r>
        <w:rPr>
          <w:spacing w:val="38"/>
          <w:sz w:val="24"/>
        </w:rPr>
        <w:t xml:space="preserve"> </w:t>
      </w:r>
      <w:r>
        <w:rPr>
          <w:sz w:val="24"/>
        </w:rPr>
        <w:t>of</w:t>
      </w:r>
      <w:r>
        <w:rPr>
          <w:spacing w:val="39"/>
          <w:sz w:val="24"/>
        </w:rPr>
        <w:t xml:space="preserve"> </w:t>
      </w:r>
      <w:r>
        <w:rPr>
          <w:sz w:val="24"/>
        </w:rPr>
        <w:t>Precision,</w:t>
      </w:r>
      <w:r>
        <w:rPr>
          <w:spacing w:val="38"/>
          <w:sz w:val="24"/>
        </w:rPr>
        <w:t xml:space="preserve"> </w:t>
      </w:r>
      <w:r>
        <w:rPr>
          <w:sz w:val="24"/>
        </w:rPr>
        <w:t>Recall,</w:t>
      </w:r>
      <w:r>
        <w:rPr>
          <w:spacing w:val="38"/>
          <w:sz w:val="24"/>
        </w:rPr>
        <w:t xml:space="preserve"> </w:t>
      </w:r>
      <w:r>
        <w:rPr>
          <w:sz w:val="24"/>
        </w:rPr>
        <w:t>F1-Score,</w:t>
      </w:r>
      <w:r>
        <w:rPr>
          <w:spacing w:val="38"/>
          <w:sz w:val="24"/>
        </w:rPr>
        <w:t xml:space="preserve"> </w:t>
      </w:r>
      <w:r>
        <w:rPr>
          <w:sz w:val="24"/>
        </w:rPr>
        <w:t>and</w:t>
      </w:r>
      <w:r>
        <w:rPr>
          <w:spacing w:val="38"/>
          <w:sz w:val="24"/>
        </w:rPr>
        <w:t xml:space="preserve"> </w:t>
      </w:r>
      <w:r>
        <w:rPr>
          <w:sz w:val="24"/>
        </w:rPr>
        <w:t>Support</w:t>
      </w:r>
      <w:r>
        <w:rPr>
          <w:spacing w:val="38"/>
          <w:sz w:val="24"/>
        </w:rPr>
        <w:t xml:space="preserve"> </w:t>
      </w:r>
      <w:r>
        <w:rPr>
          <w:sz w:val="24"/>
        </w:rPr>
        <w:t>(number</w:t>
      </w:r>
      <w:r>
        <w:rPr>
          <w:spacing w:val="37"/>
          <w:sz w:val="24"/>
        </w:rPr>
        <w:t xml:space="preserve"> </w:t>
      </w:r>
      <w:r>
        <w:rPr>
          <w:sz w:val="24"/>
        </w:rPr>
        <w:t>of</w:t>
      </w:r>
      <w:r>
        <w:rPr>
          <w:spacing w:val="37"/>
          <w:sz w:val="24"/>
        </w:rPr>
        <w:t xml:space="preserve"> </w:t>
      </w:r>
      <w:r>
        <w:rPr>
          <w:sz w:val="24"/>
        </w:rPr>
        <w:t>true instances for each class).</w:t>
      </w:r>
    </w:p>
    <w:p w14:paraId="58F2100B">
      <w:pPr>
        <w:pStyle w:val="11"/>
        <w:numPr>
          <w:ilvl w:val="1"/>
          <w:numId w:val="6"/>
        </w:numPr>
        <w:tabs>
          <w:tab w:val="left" w:pos="885"/>
        </w:tabs>
        <w:spacing w:before="0" w:after="0" w:line="364" w:lineRule="auto"/>
        <w:ind w:left="885" w:right="489" w:hanging="360"/>
        <w:jc w:val="left"/>
        <w:rPr>
          <w:sz w:val="24"/>
        </w:rPr>
      </w:pPr>
      <w:r>
        <w:rPr>
          <w:spacing w:val="-2"/>
          <w:sz w:val="24"/>
        </w:rPr>
        <w:t>Gives</w:t>
      </w:r>
      <w:r>
        <w:rPr>
          <w:spacing w:val="-6"/>
          <w:sz w:val="24"/>
        </w:rPr>
        <w:t xml:space="preserve"> </w:t>
      </w:r>
      <w:r>
        <w:rPr>
          <w:spacing w:val="-2"/>
          <w:sz w:val="24"/>
        </w:rPr>
        <w:t>a</w:t>
      </w:r>
      <w:r>
        <w:rPr>
          <w:spacing w:val="-7"/>
          <w:sz w:val="24"/>
        </w:rPr>
        <w:t xml:space="preserve"> </w:t>
      </w:r>
      <w:r>
        <w:rPr>
          <w:spacing w:val="-2"/>
          <w:sz w:val="24"/>
        </w:rPr>
        <w:t>per-class</w:t>
      </w:r>
      <w:r>
        <w:rPr>
          <w:spacing w:val="-5"/>
          <w:sz w:val="24"/>
        </w:rPr>
        <w:t xml:space="preserve"> </w:t>
      </w:r>
      <w:r>
        <w:rPr>
          <w:spacing w:val="-2"/>
          <w:sz w:val="24"/>
        </w:rPr>
        <w:t>breakdown</w:t>
      </w:r>
      <w:r>
        <w:rPr>
          <w:spacing w:val="-6"/>
          <w:sz w:val="24"/>
        </w:rPr>
        <w:t xml:space="preserve"> </w:t>
      </w:r>
      <w:r>
        <w:rPr>
          <w:spacing w:val="-2"/>
          <w:sz w:val="24"/>
        </w:rPr>
        <w:t>which</w:t>
      </w:r>
      <w:r>
        <w:rPr>
          <w:spacing w:val="-6"/>
          <w:sz w:val="24"/>
        </w:rPr>
        <w:t xml:space="preserve"> </w:t>
      </w:r>
      <w:r>
        <w:rPr>
          <w:spacing w:val="-2"/>
          <w:sz w:val="24"/>
        </w:rPr>
        <w:t>is</w:t>
      </w:r>
      <w:r>
        <w:rPr>
          <w:spacing w:val="-5"/>
          <w:sz w:val="24"/>
        </w:rPr>
        <w:t xml:space="preserve"> </w:t>
      </w:r>
      <w:r>
        <w:rPr>
          <w:spacing w:val="-2"/>
          <w:sz w:val="24"/>
        </w:rPr>
        <w:t>critical</w:t>
      </w:r>
      <w:r>
        <w:rPr>
          <w:spacing w:val="-5"/>
          <w:sz w:val="24"/>
        </w:rPr>
        <w:t xml:space="preserve"> </w:t>
      </w:r>
      <w:r>
        <w:rPr>
          <w:spacing w:val="-2"/>
          <w:sz w:val="24"/>
        </w:rPr>
        <w:t>to</w:t>
      </w:r>
      <w:r>
        <w:rPr>
          <w:spacing w:val="-6"/>
          <w:sz w:val="24"/>
        </w:rPr>
        <w:t xml:space="preserve"> </w:t>
      </w:r>
      <w:r>
        <w:rPr>
          <w:spacing w:val="-2"/>
          <w:sz w:val="24"/>
        </w:rPr>
        <w:t>understand</w:t>
      </w:r>
      <w:r>
        <w:rPr>
          <w:spacing w:val="-6"/>
          <w:sz w:val="24"/>
        </w:rPr>
        <w:t xml:space="preserve"> </w:t>
      </w:r>
      <w:r>
        <w:rPr>
          <w:spacing w:val="-2"/>
          <w:sz w:val="24"/>
        </w:rPr>
        <w:t>model</w:t>
      </w:r>
      <w:r>
        <w:rPr>
          <w:spacing w:val="-5"/>
          <w:sz w:val="24"/>
        </w:rPr>
        <w:t xml:space="preserve"> </w:t>
      </w:r>
      <w:r>
        <w:rPr>
          <w:spacing w:val="-2"/>
          <w:sz w:val="24"/>
        </w:rPr>
        <w:t>performance</w:t>
      </w:r>
      <w:r>
        <w:rPr>
          <w:spacing w:val="-6"/>
          <w:sz w:val="24"/>
        </w:rPr>
        <w:t xml:space="preserve"> </w:t>
      </w:r>
      <w:r>
        <w:rPr>
          <w:spacing w:val="-2"/>
          <w:sz w:val="24"/>
        </w:rPr>
        <w:t>on</w:t>
      </w:r>
      <w:r>
        <w:rPr>
          <w:spacing w:val="-6"/>
          <w:sz w:val="24"/>
        </w:rPr>
        <w:t xml:space="preserve"> </w:t>
      </w:r>
      <w:r>
        <w:rPr>
          <w:spacing w:val="-2"/>
          <w:sz w:val="24"/>
        </w:rPr>
        <w:t xml:space="preserve">each </w:t>
      </w:r>
      <w:r>
        <w:rPr>
          <w:sz w:val="24"/>
        </w:rPr>
        <w:t>attack type.</w:t>
      </w:r>
    </w:p>
    <w:p w14:paraId="779D1FCD">
      <w:pPr>
        <w:pStyle w:val="9"/>
        <w:spacing w:before="25"/>
      </w:pPr>
    </w:p>
    <w:p w14:paraId="63DC8910">
      <w:pPr>
        <w:pStyle w:val="6"/>
      </w:pPr>
      <w:r>
        <w:rPr>
          <w:spacing w:val="-2"/>
        </w:rPr>
        <w:t>code:</w:t>
      </w:r>
    </w:p>
    <w:p w14:paraId="7D8A04B7">
      <w:pPr>
        <w:pStyle w:val="9"/>
        <w:spacing w:before="24"/>
        <w:ind w:left="151"/>
      </w:pPr>
      <w:r>
        <w:t>from</w:t>
      </w:r>
      <w:r>
        <w:rPr>
          <w:spacing w:val="-9"/>
        </w:rPr>
        <w:t xml:space="preserve"> </w:t>
      </w:r>
      <w:r>
        <w:t>sklearn.metrics</w:t>
      </w:r>
      <w:r>
        <w:rPr>
          <w:spacing w:val="-4"/>
        </w:rPr>
        <w:t xml:space="preserve"> </w:t>
      </w:r>
      <w:r>
        <w:t>import</w:t>
      </w:r>
      <w:r>
        <w:rPr>
          <w:spacing w:val="-5"/>
        </w:rPr>
        <w:t xml:space="preserve"> </w:t>
      </w:r>
      <w:r>
        <w:t>classification_report,</w:t>
      </w:r>
      <w:r>
        <w:rPr>
          <w:spacing w:val="-2"/>
        </w:rPr>
        <w:t xml:space="preserve"> accuracy_score</w:t>
      </w:r>
    </w:p>
    <w:p w14:paraId="07DDF07A">
      <w:pPr>
        <w:pStyle w:val="9"/>
        <w:spacing w:before="269"/>
      </w:pPr>
    </w:p>
    <w:p w14:paraId="5DD8C99C">
      <w:pPr>
        <w:pStyle w:val="9"/>
        <w:spacing w:before="1" w:line="367" w:lineRule="auto"/>
        <w:ind w:left="160" w:right="4860" w:hanging="10"/>
      </w:pPr>
      <w:r>
        <w:t>#</w:t>
      </w:r>
      <w:r>
        <w:rPr>
          <w:spacing w:val="40"/>
        </w:rPr>
        <w:t xml:space="preserve"> </w:t>
      </w:r>
      <w:r>
        <w:t>Predict</w:t>
      </w:r>
      <w:r>
        <w:rPr>
          <w:spacing w:val="40"/>
        </w:rPr>
        <w:t xml:space="preserve"> </w:t>
      </w:r>
      <w:r>
        <w:t>on</w:t>
      </w:r>
      <w:r>
        <w:rPr>
          <w:spacing w:val="40"/>
        </w:rPr>
        <w:t xml:space="preserve"> </w:t>
      </w:r>
      <w:r>
        <w:t>test</w:t>
      </w:r>
      <w:r>
        <w:rPr>
          <w:spacing w:val="40"/>
        </w:rPr>
        <w:t xml:space="preserve"> </w:t>
      </w:r>
      <w:r>
        <w:t>set</w:t>
      </w:r>
      <w:r>
        <w:rPr>
          <w:spacing w:val="40"/>
        </w:rPr>
        <w:t xml:space="preserve"> </w:t>
      </w:r>
      <w:r>
        <w:t>y_pred</w:t>
      </w:r>
      <w:r>
        <w:rPr>
          <w:spacing w:val="40"/>
        </w:rPr>
        <w:t xml:space="preserve"> </w:t>
      </w:r>
      <w:r>
        <w:t>=</w:t>
      </w:r>
      <w:r>
        <w:rPr>
          <w:spacing w:val="40"/>
        </w:rPr>
        <w:t xml:space="preserve"> </w:t>
      </w:r>
      <w:r>
        <w:rPr>
          <w:spacing w:val="-2"/>
        </w:rPr>
        <w:t>model.predict(X_test)</w:t>
      </w:r>
    </w:p>
    <w:p w14:paraId="261F3A2F">
      <w:pPr>
        <w:pStyle w:val="9"/>
        <w:spacing w:before="139"/>
      </w:pPr>
    </w:p>
    <w:p w14:paraId="6FD498AD">
      <w:pPr>
        <w:pStyle w:val="9"/>
        <w:spacing w:line="357" w:lineRule="auto"/>
        <w:ind w:left="151" w:right="4860"/>
      </w:pPr>
      <w:r>
        <w:t xml:space="preserve"># Calculate accuracy accuracy = accuracy_score(y_test, y_pred) </w:t>
      </w:r>
      <w:r>
        <w:rPr>
          <w:spacing w:val="-2"/>
        </w:rPr>
        <w:t>print(f"Accuracy:</w:t>
      </w:r>
      <w:r>
        <w:rPr>
          <w:spacing w:val="-9"/>
        </w:rPr>
        <w:t xml:space="preserve"> </w:t>
      </w:r>
      <w:r>
        <w:rPr>
          <w:spacing w:val="-2"/>
        </w:rPr>
        <w:t>{accuracy:.4f}")</w:t>
      </w:r>
    </w:p>
    <w:p w14:paraId="7D4E625B">
      <w:pPr>
        <w:pStyle w:val="9"/>
        <w:spacing w:before="139"/>
      </w:pPr>
    </w:p>
    <w:p w14:paraId="7918BCF4">
      <w:pPr>
        <w:pStyle w:val="9"/>
        <w:spacing w:line="357" w:lineRule="auto"/>
        <w:ind w:left="151" w:right="2315"/>
      </w:pPr>
      <w:r>
        <w:t>#</w:t>
      </w:r>
      <w:r>
        <w:rPr>
          <w:spacing w:val="-9"/>
        </w:rPr>
        <w:t xml:space="preserve"> </w:t>
      </w:r>
      <w:r>
        <w:t>Generate</w:t>
      </w:r>
      <w:r>
        <w:rPr>
          <w:spacing w:val="-9"/>
        </w:rPr>
        <w:t xml:space="preserve"> </w:t>
      </w:r>
      <w:r>
        <w:t>classification</w:t>
      </w:r>
      <w:r>
        <w:rPr>
          <w:spacing w:val="-6"/>
        </w:rPr>
        <w:t xml:space="preserve"> </w:t>
      </w:r>
      <w:r>
        <w:t>report</w:t>
      </w:r>
      <w:r>
        <w:rPr>
          <w:spacing w:val="-9"/>
        </w:rPr>
        <w:t xml:space="preserve"> </w:t>
      </w:r>
      <w:r>
        <w:t>(Precision,</w:t>
      </w:r>
      <w:r>
        <w:rPr>
          <w:spacing w:val="-9"/>
        </w:rPr>
        <w:t xml:space="preserve"> </w:t>
      </w:r>
      <w:r>
        <w:t>Recall,</w:t>
      </w:r>
      <w:r>
        <w:rPr>
          <w:spacing w:val="-6"/>
        </w:rPr>
        <w:t xml:space="preserve"> </w:t>
      </w:r>
      <w:r>
        <w:t>F1-score</w:t>
      </w:r>
      <w:r>
        <w:rPr>
          <w:spacing w:val="-13"/>
        </w:rPr>
        <w:t xml:space="preserve"> </w:t>
      </w:r>
      <w:r>
        <w:t>per</w:t>
      </w:r>
      <w:r>
        <w:rPr>
          <w:spacing w:val="-10"/>
        </w:rPr>
        <w:t xml:space="preserve"> </w:t>
      </w:r>
      <w:r>
        <w:t>class) report = classification_report(y_test, y_pred) print("Classification Report:\n", report)</w:t>
      </w:r>
    </w:p>
    <w:p w14:paraId="70DE9C94">
      <w:pPr>
        <w:pStyle w:val="9"/>
      </w:pPr>
    </w:p>
    <w:p w14:paraId="52F68385">
      <w:pPr>
        <w:pStyle w:val="9"/>
      </w:pPr>
    </w:p>
    <w:p w14:paraId="298A15A2">
      <w:pPr>
        <w:pStyle w:val="9"/>
        <w:spacing w:before="3"/>
      </w:pPr>
    </w:p>
    <w:p w14:paraId="7BC10E98">
      <w:pPr>
        <w:pStyle w:val="6"/>
      </w:pPr>
      <w:r>
        <w:t>Example</w:t>
      </w:r>
      <w:r>
        <w:rPr>
          <w:spacing w:val="-4"/>
        </w:rPr>
        <w:t xml:space="preserve"> </w:t>
      </w:r>
      <w:r>
        <w:t>output</w:t>
      </w:r>
      <w:r>
        <w:rPr>
          <w:spacing w:val="-6"/>
        </w:rPr>
        <w:t xml:space="preserve"> </w:t>
      </w:r>
      <w:r>
        <w:t>might</w:t>
      </w:r>
      <w:r>
        <w:rPr>
          <w:spacing w:val="-5"/>
        </w:rPr>
        <w:t xml:space="preserve"> </w:t>
      </w:r>
      <w:r>
        <w:t>look</w:t>
      </w:r>
      <w:r>
        <w:rPr>
          <w:spacing w:val="-2"/>
        </w:rPr>
        <w:t xml:space="preserve"> like:</w:t>
      </w:r>
    </w:p>
    <w:p w14:paraId="5ACAE3C8">
      <w:pPr>
        <w:pStyle w:val="9"/>
        <w:spacing w:before="132"/>
        <w:ind w:left="151"/>
      </w:pPr>
      <w:r>
        <w:t>Accuracy:</w:t>
      </w:r>
      <w:r>
        <w:rPr>
          <w:spacing w:val="-6"/>
        </w:rPr>
        <w:t xml:space="preserve"> </w:t>
      </w:r>
      <w:r>
        <w:rPr>
          <w:spacing w:val="-4"/>
        </w:rPr>
        <w:t>0.95</w:t>
      </w:r>
    </w:p>
    <w:p w14:paraId="680D1726">
      <w:pPr>
        <w:pStyle w:val="9"/>
        <w:spacing w:before="271"/>
      </w:pPr>
    </w:p>
    <w:p w14:paraId="12520702">
      <w:pPr>
        <w:pStyle w:val="9"/>
        <w:ind w:left="151"/>
      </w:pPr>
      <w:r>
        <w:t>Classification</w:t>
      </w:r>
      <w:r>
        <w:rPr>
          <w:spacing w:val="-4"/>
        </w:rPr>
        <w:t xml:space="preserve"> </w:t>
      </w:r>
      <w:r>
        <w:rPr>
          <w:spacing w:val="-2"/>
        </w:rPr>
        <w:t>Report:</w:t>
      </w:r>
    </w:p>
    <w:p w14:paraId="468D65FE">
      <w:pPr>
        <w:pStyle w:val="9"/>
        <w:tabs>
          <w:tab w:val="left" w:pos="2169"/>
        </w:tabs>
        <w:spacing w:before="135"/>
        <w:ind w:left="1051"/>
      </w:pPr>
      <w:r>
        <w:rPr>
          <w:spacing w:val="-2"/>
        </w:rPr>
        <w:t>precision</w:t>
      </w:r>
      <w:r>
        <w:tab/>
      </w:r>
      <w:r>
        <w:t>recall</w:t>
      </w:r>
      <w:r>
        <w:rPr>
          <w:spacing w:val="58"/>
        </w:rPr>
        <w:t xml:space="preserve"> </w:t>
      </w:r>
      <w:r>
        <w:t>f1-score</w:t>
      </w:r>
      <w:r>
        <w:rPr>
          <w:spacing w:val="27"/>
        </w:rPr>
        <w:t xml:space="preserve">  </w:t>
      </w:r>
      <w:r>
        <w:rPr>
          <w:spacing w:val="-2"/>
        </w:rPr>
        <w:t>support</w:t>
      </w:r>
    </w:p>
    <w:p w14:paraId="048FE010">
      <w:pPr>
        <w:pStyle w:val="9"/>
        <w:rPr>
          <w:sz w:val="20"/>
        </w:rPr>
      </w:pPr>
    </w:p>
    <w:p w14:paraId="383936D7">
      <w:pPr>
        <w:pStyle w:val="9"/>
        <w:spacing w:before="98"/>
        <w:rPr>
          <w:sz w:val="20"/>
        </w:rPr>
      </w:pPr>
    </w:p>
    <w:tbl>
      <w:tblPr>
        <w:tblStyle w:val="8"/>
        <w:tblW w:w="0" w:type="auto"/>
        <w:tblInd w:w="5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14"/>
        <w:gridCol w:w="807"/>
        <w:gridCol w:w="779"/>
        <w:gridCol w:w="810"/>
        <w:gridCol w:w="618"/>
      </w:tblGrid>
      <w:tr w14:paraId="5CEBD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1014" w:type="dxa"/>
          </w:tcPr>
          <w:p w14:paraId="08D5D888">
            <w:pPr>
              <w:pStyle w:val="12"/>
              <w:spacing w:line="266" w:lineRule="exact"/>
              <w:ind w:left="0" w:right="206"/>
              <w:jc w:val="right"/>
              <w:rPr>
                <w:sz w:val="24"/>
              </w:rPr>
            </w:pPr>
            <w:r>
              <w:rPr>
                <w:spacing w:val="-2"/>
                <w:sz w:val="24"/>
              </w:rPr>
              <w:t>Benign</w:t>
            </w:r>
          </w:p>
        </w:tc>
        <w:tc>
          <w:tcPr>
            <w:tcW w:w="807" w:type="dxa"/>
          </w:tcPr>
          <w:p w14:paraId="24986E01">
            <w:pPr>
              <w:pStyle w:val="12"/>
              <w:spacing w:line="266" w:lineRule="exact"/>
              <w:ind w:left="27"/>
              <w:jc w:val="center"/>
              <w:rPr>
                <w:sz w:val="24"/>
              </w:rPr>
            </w:pPr>
            <w:r>
              <w:rPr>
                <w:spacing w:val="-4"/>
                <w:sz w:val="24"/>
              </w:rPr>
              <w:t>0.97</w:t>
            </w:r>
          </w:p>
        </w:tc>
        <w:tc>
          <w:tcPr>
            <w:tcW w:w="779" w:type="dxa"/>
          </w:tcPr>
          <w:p w14:paraId="0311B75B">
            <w:pPr>
              <w:pStyle w:val="12"/>
              <w:spacing w:line="266" w:lineRule="exact"/>
              <w:ind w:left="44" w:right="42"/>
              <w:jc w:val="center"/>
              <w:rPr>
                <w:sz w:val="24"/>
              </w:rPr>
            </w:pPr>
            <w:r>
              <w:rPr>
                <w:spacing w:val="-4"/>
                <w:sz w:val="24"/>
              </w:rPr>
              <w:t>0.98</w:t>
            </w:r>
          </w:p>
        </w:tc>
        <w:tc>
          <w:tcPr>
            <w:tcW w:w="810" w:type="dxa"/>
          </w:tcPr>
          <w:p w14:paraId="5CA68EA1">
            <w:pPr>
              <w:pStyle w:val="12"/>
              <w:spacing w:line="266" w:lineRule="exact"/>
              <w:ind w:left="15" w:right="34"/>
              <w:jc w:val="center"/>
              <w:rPr>
                <w:sz w:val="24"/>
              </w:rPr>
            </w:pPr>
            <w:r>
              <w:rPr>
                <w:spacing w:val="-4"/>
                <w:sz w:val="24"/>
              </w:rPr>
              <w:t>0.98</w:t>
            </w:r>
          </w:p>
        </w:tc>
        <w:tc>
          <w:tcPr>
            <w:tcW w:w="618" w:type="dxa"/>
          </w:tcPr>
          <w:p w14:paraId="6BA4CCBB">
            <w:pPr>
              <w:pStyle w:val="12"/>
              <w:spacing w:line="266" w:lineRule="exact"/>
              <w:ind w:left="0" w:right="49"/>
              <w:jc w:val="right"/>
              <w:rPr>
                <w:sz w:val="24"/>
              </w:rPr>
            </w:pPr>
            <w:r>
              <w:rPr>
                <w:spacing w:val="-5"/>
                <w:sz w:val="24"/>
              </w:rPr>
              <w:t>500</w:t>
            </w:r>
          </w:p>
        </w:tc>
      </w:tr>
      <w:tr w14:paraId="1C7EF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1" w:hRule="atLeast"/>
        </w:trPr>
        <w:tc>
          <w:tcPr>
            <w:tcW w:w="1014" w:type="dxa"/>
          </w:tcPr>
          <w:p w14:paraId="0883F589">
            <w:pPr>
              <w:pStyle w:val="12"/>
              <w:spacing w:before="63"/>
              <w:ind w:left="0" w:right="215"/>
              <w:jc w:val="right"/>
              <w:rPr>
                <w:sz w:val="24"/>
              </w:rPr>
            </w:pPr>
            <w:r>
              <w:rPr>
                <w:spacing w:val="-2"/>
                <w:sz w:val="24"/>
              </w:rPr>
              <w:t>Attack1</w:t>
            </w:r>
          </w:p>
        </w:tc>
        <w:tc>
          <w:tcPr>
            <w:tcW w:w="807" w:type="dxa"/>
          </w:tcPr>
          <w:p w14:paraId="407B9DAD">
            <w:pPr>
              <w:pStyle w:val="12"/>
              <w:spacing w:before="63"/>
              <w:ind w:left="27" w:right="19"/>
              <w:jc w:val="center"/>
              <w:rPr>
                <w:sz w:val="24"/>
              </w:rPr>
            </w:pPr>
            <w:r>
              <w:rPr>
                <w:spacing w:val="-4"/>
                <w:sz w:val="24"/>
              </w:rPr>
              <w:t>0.93</w:t>
            </w:r>
          </w:p>
        </w:tc>
        <w:tc>
          <w:tcPr>
            <w:tcW w:w="779" w:type="dxa"/>
          </w:tcPr>
          <w:p w14:paraId="050E3E80">
            <w:pPr>
              <w:pStyle w:val="12"/>
              <w:spacing w:before="63"/>
              <w:ind w:left="42" w:right="42"/>
              <w:jc w:val="center"/>
              <w:rPr>
                <w:sz w:val="24"/>
              </w:rPr>
            </w:pPr>
            <w:r>
              <w:rPr>
                <w:spacing w:val="-4"/>
                <w:sz w:val="24"/>
              </w:rPr>
              <w:t>0.90</w:t>
            </w:r>
          </w:p>
        </w:tc>
        <w:tc>
          <w:tcPr>
            <w:tcW w:w="810" w:type="dxa"/>
          </w:tcPr>
          <w:p w14:paraId="692AF685">
            <w:pPr>
              <w:pStyle w:val="12"/>
              <w:spacing w:before="63"/>
              <w:ind w:left="0" w:right="34"/>
              <w:jc w:val="center"/>
              <w:rPr>
                <w:sz w:val="24"/>
              </w:rPr>
            </w:pPr>
            <w:r>
              <w:rPr>
                <w:spacing w:val="-4"/>
                <w:sz w:val="24"/>
              </w:rPr>
              <w:t>0.91</w:t>
            </w:r>
          </w:p>
        </w:tc>
        <w:tc>
          <w:tcPr>
            <w:tcW w:w="618" w:type="dxa"/>
          </w:tcPr>
          <w:p w14:paraId="2B8F376A">
            <w:pPr>
              <w:pStyle w:val="12"/>
              <w:spacing w:before="63"/>
              <w:ind w:left="0" w:right="56"/>
              <w:jc w:val="right"/>
              <w:rPr>
                <w:sz w:val="24"/>
              </w:rPr>
            </w:pPr>
            <w:r>
              <w:rPr>
                <w:spacing w:val="-5"/>
                <w:sz w:val="24"/>
              </w:rPr>
              <w:t>200</w:t>
            </w:r>
          </w:p>
        </w:tc>
      </w:tr>
      <w:tr w14:paraId="3005A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trPr>
        <w:tc>
          <w:tcPr>
            <w:tcW w:w="1014" w:type="dxa"/>
          </w:tcPr>
          <w:p w14:paraId="6DE17C0D">
            <w:pPr>
              <w:pStyle w:val="12"/>
              <w:spacing w:before="52" w:line="256" w:lineRule="exact"/>
              <w:ind w:left="0" w:right="215"/>
              <w:jc w:val="right"/>
              <w:rPr>
                <w:sz w:val="24"/>
              </w:rPr>
            </w:pPr>
            <w:r>
              <w:rPr>
                <w:spacing w:val="-2"/>
                <w:sz w:val="24"/>
              </w:rPr>
              <w:t>Attack2</w:t>
            </w:r>
          </w:p>
        </w:tc>
        <w:tc>
          <w:tcPr>
            <w:tcW w:w="807" w:type="dxa"/>
          </w:tcPr>
          <w:p w14:paraId="48968324">
            <w:pPr>
              <w:pStyle w:val="12"/>
              <w:spacing w:before="52" w:line="256" w:lineRule="exact"/>
              <w:ind w:left="27" w:right="19"/>
              <w:jc w:val="center"/>
              <w:rPr>
                <w:sz w:val="24"/>
              </w:rPr>
            </w:pPr>
            <w:r>
              <w:rPr>
                <w:spacing w:val="-4"/>
                <w:sz w:val="24"/>
              </w:rPr>
              <w:t>0.90</w:t>
            </w:r>
          </w:p>
        </w:tc>
        <w:tc>
          <w:tcPr>
            <w:tcW w:w="779" w:type="dxa"/>
          </w:tcPr>
          <w:p w14:paraId="6B37A353">
            <w:pPr>
              <w:pStyle w:val="12"/>
              <w:spacing w:before="52" w:line="256" w:lineRule="exact"/>
              <w:ind w:left="42" w:right="42"/>
              <w:jc w:val="center"/>
              <w:rPr>
                <w:sz w:val="24"/>
              </w:rPr>
            </w:pPr>
            <w:r>
              <w:rPr>
                <w:spacing w:val="-4"/>
                <w:sz w:val="24"/>
              </w:rPr>
              <w:t>0.92</w:t>
            </w:r>
          </w:p>
        </w:tc>
        <w:tc>
          <w:tcPr>
            <w:tcW w:w="810" w:type="dxa"/>
          </w:tcPr>
          <w:p w14:paraId="7BC07969">
            <w:pPr>
              <w:pStyle w:val="12"/>
              <w:spacing w:before="52" w:line="256" w:lineRule="exact"/>
              <w:ind w:left="0" w:right="34"/>
              <w:jc w:val="center"/>
              <w:rPr>
                <w:sz w:val="24"/>
              </w:rPr>
            </w:pPr>
            <w:r>
              <w:rPr>
                <w:spacing w:val="-4"/>
                <w:sz w:val="24"/>
              </w:rPr>
              <w:t>0.91</w:t>
            </w:r>
          </w:p>
        </w:tc>
        <w:tc>
          <w:tcPr>
            <w:tcW w:w="618" w:type="dxa"/>
          </w:tcPr>
          <w:p w14:paraId="01DC04B9">
            <w:pPr>
              <w:pStyle w:val="12"/>
              <w:spacing w:before="52" w:line="256" w:lineRule="exact"/>
              <w:ind w:left="0" w:right="56"/>
              <w:jc w:val="right"/>
              <w:rPr>
                <w:sz w:val="24"/>
              </w:rPr>
            </w:pPr>
            <w:r>
              <w:rPr>
                <w:spacing w:val="-5"/>
                <w:sz w:val="24"/>
              </w:rPr>
              <w:t>150</w:t>
            </w:r>
          </w:p>
        </w:tc>
      </w:tr>
    </w:tbl>
    <w:p w14:paraId="082F711F">
      <w:pPr>
        <w:pStyle w:val="9"/>
        <w:spacing w:before="179"/>
      </w:pPr>
    </w:p>
    <w:p w14:paraId="6F0A7450">
      <w:pPr>
        <w:pStyle w:val="9"/>
        <w:tabs>
          <w:tab w:val="left" w:pos="2911"/>
          <w:tab w:val="left" w:pos="3761"/>
          <w:tab w:val="left" w:pos="4368"/>
        </w:tabs>
        <w:ind w:left="391"/>
      </w:pPr>
      <w:r>
        <w:rPr>
          <w:spacing w:val="-2"/>
        </w:rPr>
        <w:t>accuracy</w:t>
      </w:r>
      <w:r>
        <w:tab/>
      </w:r>
      <w:r>
        <w:rPr>
          <w:spacing w:val="-4"/>
        </w:rPr>
        <w:t>0.95</w:t>
      </w:r>
      <w:r>
        <w:tab/>
      </w:r>
      <w:r>
        <w:rPr>
          <w:spacing w:val="-5"/>
        </w:rPr>
        <w:t>850</w:t>
      </w:r>
      <w:r>
        <w:tab/>
      </w:r>
      <w:r>
        <w:rPr>
          <w:spacing w:val="-4"/>
        </w:rPr>
        <w:t>macro</w:t>
      </w:r>
    </w:p>
    <w:p w14:paraId="26C47EEA">
      <w:pPr>
        <w:pStyle w:val="9"/>
        <w:spacing w:before="7"/>
        <w:rPr>
          <w:sz w:val="13"/>
        </w:rPr>
      </w:pPr>
    </w:p>
    <w:tbl>
      <w:tblPr>
        <w:tblStyle w:val="8"/>
        <w:tblW w:w="0" w:type="auto"/>
        <w:tblInd w:w="1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27"/>
        <w:gridCol w:w="773"/>
        <w:gridCol w:w="779"/>
        <w:gridCol w:w="797"/>
        <w:gridCol w:w="1913"/>
      </w:tblGrid>
      <w:tr w14:paraId="34418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627" w:type="dxa"/>
          </w:tcPr>
          <w:p w14:paraId="7C119757">
            <w:pPr>
              <w:pStyle w:val="12"/>
              <w:spacing w:line="266" w:lineRule="exact"/>
              <w:ind w:left="50"/>
              <w:rPr>
                <w:sz w:val="24"/>
              </w:rPr>
            </w:pPr>
            <w:r>
              <w:rPr>
                <w:spacing w:val="-5"/>
                <w:sz w:val="24"/>
              </w:rPr>
              <w:t>avg</w:t>
            </w:r>
          </w:p>
        </w:tc>
        <w:tc>
          <w:tcPr>
            <w:tcW w:w="773" w:type="dxa"/>
          </w:tcPr>
          <w:p w14:paraId="7BDCA5EE">
            <w:pPr>
              <w:pStyle w:val="12"/>
              <w:spacing w:line="266" w:lineRule="exact"/>
              <w:ind w:left="38" w:right="55"/>
              <w:jc w:val="center"/>
              <w:rPr>
                <w:sz w:val="24"/>
              </w:rPr>
            </w:pPr>
            <w:r>
              <w:rPr>
                <w:spacing w:val="-4"/>
                <w:sz w:val="24"/>
              </w:rPr>
              <w:t>0.93</w:t>
            </w:r>
          </w:p>
        </w:tc>
        <w:tc>
          <w:tcPr>
            <w:tcW w:w="779" w:type="dxa"/>
          </w:tcPr>
          <w:p w14:paraId="77D484C2">
            <w:pPr>
              <w:pStyle w:val="12"/>
              <w:spacing w:line="266" w:lineRule="exact"/>
              <w:ind w:left="41" w:right="83"/>
              <w:jc w:val="center"/>
              <w:rPr>
                <w:sz w:val="24"/>
              </w:rPr>
            </w:pPr>
            <w:r>
              <w:rPr>
                <w:spacing w:val="-4"/>
                <w:sz w:val="24"/>
              </w:rPr>
              <w:t>0.93</w:t>
            </w:r>
          </w:p>
        </w:tc>
        <w:tc>
          <w:tcPr>
            <w:tcW w:w="797" w:type="dxa"/>
          </w:tcPr>
          <w:p w14:paraId="08DC8842">
            <w:pPr>
              <w:pStyle w:val="12"/>
              <w:spacing w:line="266" w:lineRule="exact"/>
              <w:ind w:left="168"/>
              <w:rPr>
                <w:sz w:val="24"/>
              </w:rPr>
            </w:pPr>
            <w:r>
              <w:rPr>
                <w:spacing w:val="-4"/>
                <w:sz w:val="24"/>
              </w:rPr>
              <w:t>0.93</w:t>
            </w:r>
          </w:p>
        </w:tc>
        <w:tc>
          <w:tcPr>
            <w:tcW w:w="1913" w:type="dxa"/>
          </w:tcPr>
          <w:p w14:paraId="02122408">
            <w:pPr>
              <w:pStyle w:val="12"/>
              <w:spacing w:line="266" w:lineRule="exact"/>
              <w:ind w:left="172"/>
              <w:rPr>
                <w:sz w:val="24"/>
              </w:rPr>
            </w:pPr>
            <w:r>
              <w:rPr>
                <w:sz w:val="24"/>
              </w:rPr>
              <w:t>850</w:t>
            </w:r>
            <w:r>
              <w:rPr>
                <w:spacing w:val="-9"/>
                <w:sz w:val="24"/>
              </w:rPr>
              <w:t xml:space="preserve"> </w:t>
            </w:r>
            <w:r>
              <w:rPr>
                <w:sz w:val="24"/>
              </w:rPr>
              <w:t>weighted</w:t>
            </w:r>
            <w:r>
              <w:rPr>
                <w:spacing w:val="-1"/>
                <w:sz w:val="24"/>
              </w:rPr>
              <w:t xml:space="preserve"> </w:t>
            </w:r>
            <w:r>
              <w:rPr>
                <w:spacing w:val="-5"/>
                <w:sz w:val="24"/>
              </w:rPr>
              <w:t>avg</w:t>
            </w:r>
          </w:p>
        </w:tc>
      </w:tr>
      <w:tr w14:paraId="62A91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3" w:hRule="atLeast"/>
        </w:trPr>
        <w:tc>
          <w:tcPr>
            <w:tcW w:w="627" w:type="dxa"/>
          </w:tcPr>
          <w:p w14:paraId="2186BB3F">
            <w:pPr>
              <w:pStyle w:val="12"/>
              <w:spacing w:before="67" w:line="256" w:lineRule="exact"/>
              <w:ind w:left="50"/>
              <w:rPr>
                <w:sz w:val="24"/>
              </w:rPr>
            </w:pPr>
            <w:r>
              <w:rPr>
                <w:spacing w:val="-4"/>
                <w:sz w:val="24"/>
              </w:rPr>
              <w:t>0.95</w:t>
            </w:r>
          </w:p>
        </w:tc>
        <w:tc>
          <w:tcPr>
            <w:tcW w:w="773" w:type="dxa"/>
          </w:tcPr>
          <w:p w14:paraId="456B270B">
            <w:pPr>
              <w:pStyle w:val="12"/>
              <w:spacing w:before="67" w:line="256" w:lineRule="exact"/>
              <w:ind w:left="55" w:right="17"/>
              <w:jc w:val="center"/>
              <w:rPr>
                <w:sz w:val="24"/>
              </w:rPr>
            </w:pPr>
            <w:r>
              <w:rPr>
                <w:spacing w:val="-4"/>
                <w:sz w:val="24"/>
              </w:rPr>
              <w:t>0.95</w:t>
            </w:r>
          </w:p>
        </w:tc>
        <w:tc>
          <w:tcPr>
            <w:tcW w:w="779" w:type="dxa"/>
          </w:tcPr>
          <w:p w14:paraId="22C81D1D">
            <w:pPr>
              <w:pStyle w:val="12"/>
              <w:spacing w:before="67" w:line="256" w:lineRule="exact"/>
              <w:ind w:left="83" w:right="42"/>
              <w:jc w:val="center"/>
              <w:rPr>
                <w:sz w:val="24"/>
              </w:rPr>
            </w:pPr>
            <w:r>
              <w:rPr>
                <w:spacing w:val="-4"/>
                <w:sz w:val="24"/>
              </w:rPr>
              <w:t>0.95</w:t>
            </w:r>
          </w:p>
        </w:tc>
        <w:tc>
          <w:tcPr>
            <w:tcW w:w="797" w:type="dxa"/>
          </w:tcPr>
          <w:p w14:paraId="4B3C3525">
            <w:pPr>
              <w:pStyle w:val="12"/>
              <w:spacing w:before="67" w:line="256" w:lineRule="exact"/>
              <w:ind w:left="278"/>
              <w:rPr>
                <w:sz w:val="24"/>
              </w:rPr>
            </w:pPr>
            <w:r>
              <w:rPr>
                <w:spacing w:val="-5"/>
                <w:sz w:val="24"/>
              </w:rPr>
              <w:t>850</w:t>
            </w:r>
          </w:p>
        </w:tc>
        <w:tc>
          <w:tcPr>
            <w:tcW w:w="1913" w:type="dxa"/>
          </w:tcPr>
          <w:p w14:paraId="495A25CD">
            <w:pPr>
              <w:pStyle w:val="12"/>
              <w:ind w:left="0"/>
              <w:rPr>
                <w:sz w:val="24"/>
              </w:rPr>
            </w:pPr>
          </w:p>
        </w:tc>
      </w:tr>
    </w:tbl>
    <w:p w14:paraId="585730E4">
      <w:pPr>
        <w:pStyle w:val="12"/>
        <w:spacing w:after="0"/>
        <w:rPr>
          <w:sz w:val="24"/>
        </w:rPr>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333ED02B">
      <w:pPr>
        <w:pStyle w:val="11"/>
        <w:numPr>
          <w:ilvl w:val="0"/>
          <w:numId w:val="2"/>
        </w:numPr>
        <w:tabs>
          <w:tab w:val="left" w:pos="449"/>
        </w:tabs>
        <w:spacing w:before="79" w:after="0" w:line="240" w:lineRule="auto"/>
        <w:ind w:left="449" w:right="0" w:hanging="238"/>
        <w:jc w:val="left"/>
        <w:rPr>
          <w:sz w:val="24"/>
        </w:rPr>
      </w:pPr>
      <w:r>
        <w:rPr>
          <w:spacing w:val="-2"/>
          <w:sz w:val="24"/>
        </w:rPr>
        <w:t>RESULTS</w:t>
      </w:r>
    </w:p>
    <w:p w14:paraId="11E4A0F0">
      <w:pPr>
        <w:pStyle w:val="9"/>
        <w:rPr>
          <w:sz w:val="20"/>
        </w:rPr>
      </w:pPr>
    </w:p>
    <w:p w14:paraId="70ACF834">
      <w:pPr>
        <w:pStyle w:val="9"/>
        <w:spacing w:before="70"/>
        <w:rPr>
          <w:sz w:val="20"/>
        </w:rPr>
      </w:pPr>
      <w:r>
        <w:rPr>
          <w:sz w:val="20"/>
        </w:rPr>
        <w:drawing>
          <wp:anchor distT="0" distB="0" distL="0" distR="0" simplePos="0" relativeHeight="251675648" behindDoc="1" locked="0" layoutInCell="1" allowOverlap="1">
            <wp:simplePos x="0" y="0"/>
            <wp:positionH relativeFrom="page">
              <wp:posOffset>914400</wp:posOffset>
            </wp:positionH>
            <wp:positionV relativeFrom="paragraph">
              <wp:posOffset>205740</wp:posOffset>
            </wp:positionV>
            <wp:extent cx="5715000" cy="321437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5715028" cy="3214687"/>
                    </a:xfrm>
                    <a:prstGeom prst="rect">
                      <a:avLst/>
                    </a:prstGeom>
                  </pic:spPr>
                </pic:pic>
              </a:graphicData>
            </a:graphic>
          </wp:anchor>
        </w:drawing>
      </w:r>
    </w:p>
    <w:p w14:paraId="4656221E">
      <w:pPr>
        <w:pStyle w:val="9"/>
        <w:rPr>
          <w:sz w:val="20"/>
        </w:rPr>
      </w:pPr>
    </w:p>
    <w:p w14:paraId="0DE17BF5">
      <w:pPr>
        <w:pStyle w:val="9"/>
        <w:rPr>
          <w:sz w:val="20"/>
        </w:rPr>
      </w:pPr>
    </w:p>
    <w:p w14:paraId="3FEB3E53">
      <w:pPr>
        <w:pStyle w:val="9"/>
        <w:rPr>
          <w:sz w:val="20"/>
        </w:rPr>
      </w:pPr>
    </w:p>
    <w:p w14:paraId="5C0347D5">
      <w:pPr>
        <w:pStyle w:val="9"/>
        <w:rPr>
          <w:sz w:val="20"/>
        </w:rPr>
      </w:pPr>
    </w:p>
    <w:p w14:paraId="5EB5F78B">
      <w:pPr>
        <w:pStyle w:val="9"/>
        <w:rPr>
          <w:sz w:val="20"/>
        </w:rPr>
      </w:pPr>
    </w:p>
    <w:p w14:paraId="627F93C6">
      <w:pPr>
        <w:pStyle w:val="9"/>
        <w:rPr>
          <w:sz w:val="20"/>
        </w:rPr>
      </w:pPr>
    </w:p>
    <w:p w14:paraId="3D131A32">
      <w:pPr>
        <w:pStyle w:val="9"/>
        <w:spacing w:before="188"/>
        <w:rPr>
          <w:sz w:val="20"/>
        </w:rPr>
      </w:pPr>
      <w:r>
        <w:rPr>
          <w:sz w:val="20"/>
        </w:rPr>
        <w:drawing>
          <wp:anchor distT="0" distB="0" distL="0" distR="0" simplePos="0" relativeHeight="251675648" behindDoc="1" locked="0" layoutInCell="1" allowOverlap="1">
            <wp:simplePos x="0" y="0"/>
            <wp:positionH relativeFrom="page">
              <wp:posOffset>819150</wp:posOffset>
            </wp:positionH>
            <wp:positionV relativeFrom="paragraph">
              <wp:posOffset>280035</wp:posOffset>
            </wp:positionV>
            <wp:extent cx="5715000" cy="321437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5715070" cy="3214687"/>
                    </a:xfrm>
                    <a:prstGeom prst="rect">
                      <a:avLst/>
                    </a:prstGeom>
                  </pic:spPr>
                </pic:pic>
              </a:graphicData>
            </a:graphic>
          </wp:anchor>
        </w:drawing>
      </w:r>
    </w:p>
    <w:p w14:paraId="344E3641">
      <w:pPr>
        <w:pStyle w:val="9"/>
        <w:spacing w:after="0"/>
        <w:rPr>
          <w:sz w:val="20"/>
        </w:rPr>
        <w:sectPr>
          <w:pgSz w:w="11920" w:h="16850"/>
          <w:pgMar w:top="13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1384073C">
      <w:pPr>
        <w:pStyle w:val="9"/>
        <w:rPr>
          <w:sz w:val="40"/>
        </w:rPr>
      </w:pPr>
      <w:r>
        <w:rPr>
          <w:sz w:val="40"/>
        </w:rPr>
        <mc:AlternateContent>
          <mc:Choice Requires="wps">
            <w:drawing>
              <wp:anchor distT="0" distB="0" distL="0" distR="0" simplePos="0" relativeHeight="251671552" behindDoc="0" locked="0" layoutInCell="1" allowOverlap="1">
                <wp:simplePos x="0" y="0"/>
                <wp:positionH relativeFrom="page">
                  <wp:posOffset>7461250</wp:posOffset>
                </wp:positionH>
                <wp:positionV relativeFrom="page">
                  <wp:posOffset>309245</wp:posOffset>
                </wp:positionV>
                <wp:extent cx="8890" cy="9438005"/>
                <wp:effectExtent l="0" t="0" r="0" b="0"/>
                <wp:wrapNone/>
                <wp:docPr id="30" name="Graphic 30"/>
                <wp:cNvGraphicFramePr/>
                <a:graphic xmlns:a="http://schemas.openxmlformats.org/drawingml/2006/main">
                  <a:graphicData uri="http://schemas.microsoft.com/office/word/2010/wordprocessingShape">
                    <wps:wsp>
                      <wps:cNvSpPr/>
                      <wps:spPr>
                        <a:xfrm>
                          <a:off x="0" y="0"/>
                          <a:ext cx="8890" cy="9438005"/>
                        </a:xfrm>
                        <a:custGeom>
                          <a:avLst/>
                          <a:gdLst/>
                          <a:ahLst/>
                          <a:cxnLst/>
                          <a:rect l="l" t="t" r="r" b="b"/>
                          <a:pathLst>
                            <a:path w="8890" h="9438005">
                              <a:moveTo>
                                <a:pt x="8635" y="0"/>
                              </a:moveTo>
                              <a:lnTo>
                                <a:pt x="0" y="0"/>
                              </a:lnTo>
                              <a:lnTo>
                                <a:pt x="0" y="9438005"/>
                              </a:lnTo>
                              <a:lnTo>
                                <a:pt x="8635" y="9438005"/>
                              </a:lnTo>
                              <a:lnTo>
                                <a:pt x="8635" y="0"/>
                              </a:lnTo>
                              <a:close/>
                            </a:path>
                          </a:pathLst>
                        </a:custGeom>
                        <a:solidFill>
                          <a:srgbClr val="000000"/>
                        </a:solidFill>
                      </wps:spPr>
                      <wps:bodyPr wrap="square" lIns="0" tIns="0" rIns="0" bIns="0" rtlCol="0">
                        <a:noAutofit/>
                      </wps:bodyPr>
                    </wps:wsp>
                  </a:graphicData>
                </a:graphic>
              </wp:anchor>
            </w:drawing>
          </mc:Choice>
          <mc:Fallback>
            <w:pict>
              <v:shape id="Graphic 30" o:spid="_x0000_s1026" o:spt="100" style="position:absolute;left:0pt;margin-left:587.5pt;margin-top:24.35pt;height:743.15pt;width:0.7pt;mso-position-horizontal-relative:page;mso-position-vertical-relative:page;z-index:251671552;mso-width-relative:page;mso-height-relative:page;" fillcolor="#000000" filled="t" stroked="f" coordsize="8890,9438005" o:gfxdata="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B9X&#10;fd0AAAANAQAADwAAAAAAAAABACAAAAAiAAAAZHJzL2Rvd25yZXYueG1sUEsBAhQAFAAAAAgAh07i&#10;QMrlQbAdAgAA2wQAAA4AAAAAAAAAAQAgAAAALAEAAGRycy9lMm9Eb2MueG1sUEsFBgAAAAAGAAYA&#10;WQEAALsFAAAAAA==&#10;" path="m8635,0l0,0,0,9438005,8635,9438005,8635,0xe">
                <v:fill on="t" focussize="0,0"/>
                <v:stroke on="f"/>
                <v:imagedata o:title=""/>
                <o:lock v:ext="edit" aspectratio="f"/>
                <v:textbox inset="0mm,0mm,0mm,0mm"/>
              </v:shape>
            </w:pict>
          </mc:Fallback>
        </mc:AlternateContent>
      </w:r>
    </w:p>
    <w:p w14:paraId="7993AB18">
      <w:pPr>
        <w:pStyle w:val="9"/>
        <w:spacing w:before="21"/>
        <w:rPr>
          <w:sz w:val="40"/>
        </w:rPr>
      </w:pPr>
    </w:p>
    <w:p w14:paraId="4DF6AA2D">
      <w:pPr>
        <w:pStyle w:val="2"/>
        <w:numPr>
          <w:ilvl w:val="0"/>
          <w:numId w:val="2"/>
        </w:numPr>
        <w:tabs>
          <w:tab w:val="left" w:pos="741"/>
        </w:tabs>
        <w:spacing w:before="0" w:after="0" w:line="240" w:lineRule="auto"/>
        <w:ind w:left="741" w:right="0" w:hanging="590"/>
        <w:jc w:val="left"/>
        <w:rPr>
          <w:color w:val="2D5294"/>
        </w:rPr>
      </w:pPr>
      <w:r>
        <w:rPr>
          <w:color w:val="2D5294"/>
          <w:spacing w:val="-4"/>
        </w:rPr>
        <w:t>ADVANTAGES</w:t>
      </w:r>
      <w:r>
        <w:rPr>
          <w:color w:val="2D5294"/>
          <w:spacing w:val="-15"/>
        </w:rPr>
        <w:t xml:space="preserve"> </w:t>
      </w:r>
      <w:r>
        <w:rPr>
          <w:color w:val="2D5294"/>
          <w:spacing w:val="-4"/>
        </w:rPr>
        <w:t>&amp;</w:t>
      </w:r>
      <w:r>
        <w:rPr>
          <w:color w:val="2D5294"/>
          <w:spacing w:val="-15"/>
        </w:rPr>
        <w:t xml:space="preserve"> </w:t>
      </w:r>
      <w:r>
        <w:rPr>
          <w:color w:val="2D5294"/>
          <w:spacing w:val="-4"/>
        </w:rPr>
        <w:t>DISADVANTAGES</w:t>
      </w:r>
    </w:p>
    <w:p w14:paraId="754F4CAD">
      <w:pPr>
        <w:pStyle w:val="6"/>
        <w:spacing w:before="256"/>
      </w:pPr>
      <w:r>
        <w:rPr>
          <w:spacing w:val="-2"/>
        </w:rPr>
        <w:t>Advantages:</w:t>
      </w:r>
    </w:p>
    <w:p w14:paraId="249D313B">
      <w:pPr>
        <w:pStyle w:val="11"/>
        <w:numPr>
          <w:ilvl w:val="0"/>
          <w:numId w:val="7"/>
        </w:numPr>
        <w:tabs>
          <w:tab w:val="left" w:pos="885"/>
        </w:tabs>
        <w:spacing w:before="26" w:after="0" w:line="357" w:lineRule="auto"/>
        <w:ind w:left="885" w:right="664" w:hanging="360"/>
        <w:jc w:val="left"/>
        <w:rPr>
          <w:sz w:val="24"/>
        </w:rPr>
      </w:pPr>
      <w:r>
        <w:rPr>
          <w:b/>
          <w:sz w:val="24"/>
        </w:rPr>
        <w:t xml:space="preserve">Effective Imbalance Handling: </w:t>
      </w:r>
      <w:r>
        <w:rPr>
          <w:sz w:val="24"/>
        </w:rPr>
        <w:t>The use of SMOTE (Synthetic Minority Oversampling</w:t>
      </w:r>
      <w:r>
        <w:rPr>
          <w:spacing w:val="-14"/>
          <w:sz w:val="24"/>
        </w:rPr>
        <w:t xml:space="preserve"> </w:t>
      </w:r>
      <w:r>
        <w:rPr>
          <w:sz w:val="24"/>
        </w:rPr>
        <w:t>Technique)</w:t>
      </w:r>
      <w:r>
        <w:rPr>
          <w:spacing w:val="-11"/>
          <w:sz w:val="24"/>
        </w:rPr>
        <w:t xml:space="preserve"> </w:t>
      </w:r>
      <w:r>
        <w:rPr>
          <w:sz w:val="24"/>
        </w:rPr>
        <w:t>addresses</w:t>
      </w:r>
      <w:r>
        <w:rPr>
          <w:spacing w:val="-10"/>
          <w:sz w:val="24"/>
        </w:rPr>
        <w:t xml:space="preserve"> </w:t>
      </w:r>
      <w:r>
        <w:rPr>
          <w:sz w:val="24"/>
        </w:rPr>
        <w:t>the</w:t>
      </w:r>
      <w:r>
        <w:rPr>
          <w:spacing w:val="-9"/>
          <w:sz w:val="24"/>
        </w:rPr>
        <w:t xml:space="preserve"> </w:t>
      </w:r>
      <w:r>
        <w:rPr>
          <w:sz w:val="24"/>
        </w:rPr>
        <w:t>common</w:t>
      </w:r>
      <w:r>
        <w:rPr>
          <w:spacing w:val="-7"/>
          <w:sz w:val="24"/>
        </w:rPr>
        <w:t xml:space="preserve"> </w:t>
      </w:r>
      <w:r>
        <w:rPr>
          <w:sz w:val="24"/>
        </w:rPr>
        <w:t>problem</w:t>
      </w:r>
      <w:r>
        <w:rPr>
          <w:spacing w:val="-10"/>
          <w:sz w:val="24"/>
        </w:rPr>
        <w:t xml:space="preserve"> </w:t>
      </w:r>
      <w:r>
        <w:rPr>
          <w:sz w:val="24"/>
        </w:rPr>
        <w:t>of</w:t>
      </w:r>
      <w:r>
        <w:rPr>
          <w:spacing w:val="-8"/>
          <w:sz w:val="24"/>
        </w:rPr>
        <w:t xml:space="preserve"> </w:t>
      </w:r>
      <w:r>
        <w:rPr>
          <w:sz w:val="24"/>
        </w:rPr>
        <w:t>imbalanced</w:t>
      </w:r>
      <w:r>
        <w:rPr>
          <w:spacing w:val="-10"/>
          <w:sz w:val="24"/>
        </w:rPr>
        <w:t xml:space="preserve"> </w:t>
      </w:r>
      <w:r>
        <w:rPr>
          <w:sz w:val="24"/>
        </w:rPr>
        <w:t>datasets</w:t>
      </w:r>
      <w:r>
        <w:rPr>
          <w:spacing w:val="-10"/>
          <w:sz w:val="24"/>
        </w:rPr>
        <w:t xml:space="preserve"> </w:t>
      </w:r>
      <w:r>
        <w:rPr>
          <w:sz w:val="24"/>
        </w:rPr>
        <w:t xml:space="preserve">by synthetically generating samples for minority classes. This leads to better model generalization on underrepresented attack types, which are often the most critical to </w:t>
      </w:r>
      <w:r>
        <w:rPr>
          <w:spacing w:val="-2"/>
          <w:sz w:val="24"/>
        </w:rPr>
        <w:t>detect.</w:t>
      </w:r>
    </w:p>
    <w:p w14:paraId="175FAF03">
      <w:pPr>
        <w:pStyle w:val="11"/>
        <w:numPr>
          <w:ilvl w:val="0"/>
          <w:numId w:val="7"/>
        </w:numPr>
        <w:tabs>
          <w:tab w:val="left" w:pos="885"/>
        </w:tabs>
        <w:spacing w:before="0" w:after="0" w:line="357" w:lineRule="auto"/>
        <w:ind w:left="885" w:right="516" w:hanging="360"/>
        <w:jc w:val="left"/>
        <w:rPr>
          <w:sz w:val="24"/>
        </w:rPr>
      </w:pPr>
      <w:r>
        <w:rPr>
          <w:b/>
          <w:sz w:val="24"/>
        </w:rPr>
        <w:t>Robust</w:t>
      </w:r>
      <w:r>
        <w:rPr>
          <w:b/>
          <w:spacing w:val="-9"/>
          <w:sz w:val="24"/>
        </w:rPr>
        <w:t xml:space="preserve"> </w:t>
      </w:r>
      <w:r>
        <w:rPr>
          <w:b/>
          <w:sz w:val="24"/>
        </w:rPr>
        <w:t>and</w:t>
      </w:r>
      <w:r>
        <w:rPr>
          <w:b/>
          <w:spacing w:val="-4"/>
          <w:sz w:val="24"/>
        </w:rPr>
        <w:t xml:space="preserve"> </w:t>
      </w:r>
      <w:r>
        <w:rPr>
          <w:b/>
          <w:sz w:val="24"/>
        </w:rPr>
        <w:t>Stable</w:t>
      </w:r>
      <w:r>
        <w:rPr>
          <w:b/>
          <w:spacing w:val="-9"/>
          <w:sz w:val="24"/>
        </w:rPr>
        <w:t xml:space="preserve"> </w:t>
      </w:r>
      <w:r>
        <w:rPr>
          <w:b/>
          <w:sz w:val="24"/>
        </w:rPr>
        <w:t>Performance:</w:t>
      </w:r>
      <w:r>
        <w:rPr>
          <w:b/>
          <w:spacing w:val="-6"/>
          <w:sz w:val="24"/>
        </w:rPr>
        <w:t xml:space="preserve"> </w:t>
      </w:r>
      <w:r>
        <w:rPr>
          <w:sz w:val="24"/>
        </w:rPr>
        <w:t>Random</w:t>
      </w:r>
      <w:r>
        <w:rPr>
          <w:spacing w:val="-7"/>
          <w:sz w:val="24"/>
        </w:rPr>
        <w:t xml:space="preserve"> </w:t>
      </w:r>
      <w:r>
        <w:rPr>
          <w:sz w:val="24"/>
        </w:rPr>
        <w:t>Forest,</w:t>
      </w:r>
      <w:r>
        <w:rPr>
          <w:spacing w:val="-7"/>
          <w:sz w:val="24"/>
        </w:rPr>
        <w:t xml:space="preserve"> </w:t>
      </w:r>
      <w:r>
        <w:rPr>
          <w:sz w:val="24"/>
        </w:rPr>
        <w:t>as</w:t>
      </w:r>
      <w:r>
        <w:rPr>
          <w:spacing w:val="-8"/>
          <w:sz w:val="24"/>
        </w:rPr>
        <w:t xml:space="preserve"> </w:t>
      </w:r>
      <w:r>
        <w:rPr>
          <w:sz w:val="24"/>
        </w:rPr>
        <w:t>an</w:t>
      </w:r>
      <w:r>
        <w:rPr>
          <w:spacing w:val="-8"/>
          <w:sz w:val="24"/>
        </w:rPr>
        <w:t xml:space="preserve"> </w:t>
      </w:r>
      <w:r>
        <w:rPr>
          <w:sz w:val="24"/>
        </w:rPr>
        <w:t>ensemble</w:t>
      </w:r>
      <w:r>
        <w:rPr>
          <w:spacing w:val="-8"/>
          <w:sz w:val="24"/>
        </w:rPr>
        <w:t xml:space="preserve"> </w:t>
      </w:r>
      <w:r>
        <w:rPr>
          <w:sz w:val="24"/>
        </w:rPr>
        <w:t>method,</w:t>
      </w:r>
      <w:r>
        <w:rPr>
          <w:spacing w:val="-8"/>
          <w:sz w:val="24"/>
        </w:rPr>
        <w:t xml:space="preserve"> </w:t>
      </w:r>
      <w:r>
        <w:rPr>
          <w:sz w:val="24"/>
        </w:rPr>
        <w:t>combines multiple decision trees to reduce variance and avoid overfitting, providing consistent and stable predictions even on noisy or complex data.</w:t>
      </w:r>
    </w:p>
    <w:p w14:paraId="75773674">
      <w:pPr>
        <w:pStyle w:val="11"/>
        <w:numPr>
          <w:ilvl w:val="0"/>
          <w:numId w:val="7"/>
        </w:numPr>
        <w:tabs>
          <w:tab w:val="left" w:pos="885"/>
        </w:tabs>
        <w:spacing w:before="4" w:after="0" w:line="355" w:lineRule="auto"/>
        <w:ind w:left="885" w:right="563" w:hanging="360"/>
        <w:jc w:val="left"/>
        <w:rPr>
          <w:sz w:val="24"/>
        </w:rPr>
      </w:pPr>
      <w:r>
        <w:rPr>
          <w:b/>
          <w:sz w:val="24"/>
        </w:rPr>
        <w:t>Feature</w:t>
      </w:r>
      <w:r>
        <w:rPr>
          <w:b/>
          <w:spacing w:val="-11"/>
          <w:sz w:val="24"/>
        </w:rPr>
        <w:t xml:space="preserve"> </w:t>
      </w:r>
      <w:r>
        <w:rPr>
          <w:b/>
          <w:sz w:val="24"/>
        </w:rPr>
        <w:t>Importance</w:t>
      </w:r>
      <w:r>
        <w:rPr>
          <w:b/>
          <w:spacing w:val="-12"/>
          <w:sz w:val="24"/>
        </w:rPr>
        <w:t xml:space="preserve"> </w:t>
      </w:r>
      <w:r>
        <w:rPr>
          <w:b/>
          <w:sz w:val="24"/>
        </w:rPr>
        <w:t>Insight:</w:t>
      </w:r>
      <w:r>
        <w:rPr>
          <w:b/>
          <w:spacing w:val="-10"/>
          <w:sz w:val="24"/>
        </w:rPr>
        <w:t xml:space="preserve"> </w:t>
      </w:r>
      <w:r>
        <w:rPr>
          <w:sz w:val="24"/>
        </w:rPr>
        <w:t>Random</w:t>
      </w:r>
      <w:r>
        <w:rPr>
          <w:spacing w:val="-8"/>
          <w:sz w:val="24"/>
        </w:rPr>
        <w:t xml:space="preserve"> </w:t>
      </w:r>
      <w:r>
        <w:rPr>
          <w:sz w:val="24"/>
        </w:rPr>
        <w:t>Forest</w:t>
      </w:r>
      <w:r>
        <w:rPr>
          <w:spacing w:val="-9"/>
          <w:sz w:val="24"/>
        </w:rPr>
        <w:t xml:space="preserve"> </w:t>
      </w:r>
      <w:r>
        <w:rPr>
          <w:sz w:val="24"/>
        </w:rPr>
        <w:t>inherently</w:t>
      </w:r>
      <w:r>
        <w:rPr>
          <w:spacing w:val="-9"/>
          <w:sz w:val="24"/>
        </w:rPr>
        <w:t xml:space="preserve"> </w:t>
      </w:r>
      <w:r>
        <w:rPr>
          <w:sz w:val="24"/>
        </w:rPr>
        <w:t>provides</w:t>
      </w:r>
      <w:r>
        <w:rPr>
          <w:spacing w:val="-8"/>
          <w:sz w:val="24"/>
        </w:rPr>
        <w:t xml:space="preserve"> </w:t>
      </w:r>
      <w:r>
        <w:rPr>
          <w:sz w:val="24"/>
        </w:rPr>
        <w:t>feature</w:t>
      </w:r>
      <w:r>
        <w:rPr>
          <w:spacing w:val="-10"/>
          <w:sz w:val="24"/>
        </w:rPr>
        <w:t xml:space="preserve"> </w:t>
      </w:r>
      <w:r>
        <w:rPr>
          <w:sz w:val="24"/>
        </w:rPr>
        <w:t>importance scores, which help identify which network or web traffic features contribute most to detecting attacks, aiding in domain understanding and potential feature selection.</w:t>
      </w:r>
    </w:p>
    <w:p w14:paraId="67085E1A">
      <w:pPr>
        <w:pStyle w:val="11"/>
        <w:numPr>
          <w:ilvl w:val="0"/>
          <w:numId w:val="7"/>
        </w:numPr>
        <w:tabs>
          <w:tab w:val="left" w:pos="885"/>
        </w:tabs>
        <w:spacing w:before="9" w:after="0" w:line="355" w:lineRule="auto"/>
        <w:ind w:left="885" w:right="686" w:hanging="360"/>
        <w:jc w:val="both"/>
        <w:rPr>
          <w:sz w:val="24"/>
        </w:rPr>
      </w:pPr>
      <w:r>
        <w:rPr>
          <w:b/>
          <w:sz w:val="24"/>
        </w:rPr>
        <w:t xml:space="preserve">Model Persistence and Reusability: </w:t>
      </w:r>
      <w:r>
        <w:rPr>
          <w:sz w:val="24"/>
        </w:rPr>
        <w:t>Saving</w:t>
      </w:r>
      <w:r>
        <w:rPr>
          <w:spacing w:val="-3"/>
          <w:sz w:val="24"/>
        </w:rPr>
        <w:t xml:space="preserve"> </w:t>
      </w:r>
      <w:r>
        <w:rPr>
          <w:sz w:val="24"/>
        </w:rPr>
        <w:t>the</w:t>
      </w:r>
      <w:r>
        <w:rPr>
          <w:spacing w:val="-6"/>
          <w:sz w:val="24"/>
        </w:rPr>
        <w:t xml:space="preserve"> </w:t>
      </w:r>
      <w:r>
        <w:rPr>
          <w:sz w:val="24"/>
        </w:rPr>
        <w:t>trained</w:t>
      </w:r>
      <w:r>
        <w:rPr>
          <w:spacing w:val="-4"/>
          <w:sz w:val="24"/>
        </w:rPr>
        <w:t xml:space="preserve"> </w:t>
      </w:r>
      <w:r>
        <w:rPr>
          <w:sz w:val="24"/>
        </w:rPr>
        <w:t>model</w:t>
      </w:r>
      <w:r>
        <w:rPr>
          <w:spacing w:val="-3"/>
          <w:sz w:val="24"/>
        </w:rPr>
        <w:t xml:space="preserve"> </w:t>
      </w:r>
      <w:r>
        <w:rPr>
          <w:sz w:val="24"/>
        </w:rPr>
        <w:t>using</w:t>
      </w:r>
      <w:r>
        <w:rPr>
          <w:spacing w:val="-3"/>
          <w:sz w:val="24"/>
        </w:rPr>
        <w:t xml:space="preserve"> </w:t>
      </w:r>
      <w:r>
        <w:rPr>
          <w:sz w:val="24"/>
        </w:rPr>
        <w:t>joblib</w:t>
      </w:r>
      <w:r>
        <w:rPr>
          <w:spacing w:val="-3"/>
          <w:sz w:val="24"/>
        </w:rPr>
        <w:t xml:space="preserve"> </w:t>
      </w:r>
      <w:r>
        <w:rPr>
          <w:sz w:val="24"/>
        </w:rPr>
        <w:t>enables easy</w:t>
      </w:r>
      <w:r>
        <w:rPr>
          <w:spacing w:val="-3"/>
          <w:sz w:val="24"/>
        </w:rPr>
        <w:t xml:space="preserve"> </w:t>
      </w:r>
      <w:r>
        <w:rPr>
          <w:sz w:val="24"/>
        </w:rPr>
        <w:t>deployment</w:t>
      </w:r>
      <w:r>
        <w:rPr>
          <w:spacing w:val="-2"/>
          <w:sz w:val="24"/>
        </w:rPr>
        <w:t xml:space="preserve"> </w:t>
      </w:r>
      <w:r>
        <w:rPr>
          <w:sz w:val="24"/>
        </w:rPr>
        <w:t>in</w:t>
      </w:r>
      <w:r>
        <w:rPr>
          <w:spacing w:val="-1"/>
          <w:sz w:val="24"/>
        </w:rPr>
        <w:t xml:space="preserve"> </w:t>
      </w:r>
      <w:r>
        <w:rPr>
          <w:sz w:val="24"/>
        </w:rPr>
        <w:t>real-world</w:t>
      </w:r>
      <w:r>
        <w:rPr>
          <w:spacing w:val="-3"/>
          <w:sz w:val="24"/>
        </w:rPr>
        <w:t xml:space="preserve"> </w:t>
      </w:r>
      <w:r>
        <w:rPr>
          <w:sz w:val="24"/>
        </w:rPr>
        <w:t>applications</w:t>
      </w:r>
      <w:r>
        <w:rPr>
          <w:spacing w:val="-2"/>
          <w:sz w:val="24"/>
        </w:rPr>
        <w:t xml:space="preserve"> </w:t>
      </w:r>
      <w:r>
        <w:rPr>
          <w:sz w:val="24"/>
        </w:rPr>
        <w:t>without</w:t>
      </w:r>
      <w:r>
        <w:rPr>
          <w:spacing w:val="-3"/>
          <w:sz w:val="24"/>
        </w:rPr>
        <w:t xml:space="preserve"> </w:t>
      </w:r>
      <w:r>
        <w:rPr>
          <w:sz w:val="24"/>
        </w:rPr>
        <w:t>the</w:t>
      </w:r>
      <w:r>
        <w:rPr>
          <w:spacing w:val="-4"/>
          <w:sz w:val="24"/>
        </w:rPr>
        <w:t xml:space="preserve"> </w:t>
      </w:r>
      <w:r>
        <w:rPr>
          <w:sz w:val="24"/>
        </w:rPr>
        <w:t>need</w:t>
      </w:r>
      <w:r>
        <w:rPr>
          <w:spacing w:val="-3"/>
          <w:sz w:val="24"/>
        </w:rPr>
        <w:t xml:space="preserve"> </w:t>
      </w:r>
      <w:r>
        <w:rPr>
          <w:sz w:val="24"/>
        </w:rPr>
        <w:t>to</w:t>
      </w:r>
      <w:r>
        <w:rPr>
          <w:spacing w:val="-3"/>
          <w:sz w:val="24"/>
        </w:rPr>
        <w:t xml:space="preserve"> </w:t>
      </w:r>
      <w:r>
        <w:rPr>
          <w:sz w:val="24"/>
        </w:rPr>
        <w:t>retrain from</w:t>
      </w:r>
      <w:r>
        <w:rPr>
          <w:spacing w:val="-3"/>
          <w:sz w:val="24"/>
        </w:rPr>
        <w:t xml:space="preserve"> </w:t>
      </w:r>
      <w:r>
        <w:rPr>
          <w:sz w:val="24"/>
        </w:rPr>
        <w:t>scratch, speeding up prediction workflows.</w:t>
      </w:r>
    </w:p>
    <w:p w14:paraId="1D6C299A">
      <w:pPr>
        <w:pStyle w:val="11"/>
        <w:numPr>
          <w:ilvl w:val="0"/>
          <w:numId w:val="7"/>
        </w:numPr>
        <w:tabs>
          <w:tab w:val="left" w:pos="885"/>
        </w:tabs>
        <w:spacing w:before="8" w:after="0" w:line="364" w:lineRule="auto"/>
        <w:ind w:left="885" w:right="1052" w:hanging="360"/>
        <w:jc w:val="both"/>
        <w:rPr>
          <w:sz w:val="24"/>
        </w:rPr>
      </w:pPr>
      <w:r>
        <w:rPr>
          <w:b/>
          <w:sz w:val="24"/>
        </w:rPr>
        <w:t xml:space="preserve">Scalability: </w:t>
      </w:r>
      <w:r>
        <w:rPr>
          <w:sz w:val="24"/>
        </w:rPr>
        <w:t>Random Forests scale</w:t>
      </w:r>
      <w:r>
        <w:rPr>
          <w:spacing w:val="-1"/>
          <w:sz w:val="24"/>
        </w:rPr>
        <w:t xml:space="preserve"> </w:t>
      </w:r>
      <w:r>
        <w:rPr>
          <w:sz w:val="24"/>
        </w:rPr>
        <w:t>well to</w:t>
      </w:r>
      <w:r>
        <w:rPr>
          <w:spacing w:val="-1"/>
          <w:sz w:val="24"/>
        </w:rPr>
        <w:t xml:space="preserve"> </w:t>
      </w:r>
      <w:r>
        <w:rPr>
          <w:sz w:val="24"/>
        </w:rPr>
        <w:t>large</w:t>
      </w:r>
      <w:r>
        <w:rPr>
          <w:spacing w:val="-2"/>
          <w:sz w:val="24"/>
        </w:rPr>
        <w:t xml:space="preserve"> </w:t>
      </w:r>
      <w:r>
        <w:rPr>
          <w:sz w:val="24"/>
        </w:rPr>
        <w:t>datasets and can</w:t>
      </w:r>
      <w:r>
        <w:rPr>
          <w:spacing w:val="-1"/>
          <w:sz w:val="24"/>
        </w:rPr>
        <w:t xml:space="preserve"> </w:t>
      </w:r>
      <w:r>
        <w:rPr>
          <w:sz w:val="24"/>
        </w:rPr>
        <w:t>be</w:t>
      </w:r>
      <w:r>
        <w:rPr>
          <w:spacing w:val="-2"/>
          <w:sz w:val="24"/>
        </w:rPr>
        <w:t xml:space="preserve"> </w:t>
      </w:r>
      <w:r>
        <w:rPr>
          <w:sz w:val="24"/>
        </w:rPr>
        <w:t>parallelized during</w:t>
      </w:r>
      <w:r>
        <w:rPr>
          <w:spacing w:val="-6"/>
          <w:sz w:val="24"/>
        </w:rPr>
        <w:t xml:space="preserve"> </w:t>
      </w:r>
      <w:r>
        <w:rPr>
          <w:sz w:val="24"/>
        </w:rPr>
        <w:t>training</w:t>
      </w:r>
      <w:r>
        <w:rPr>
          <w:spacing w:val="-1"/>
          <w:sz w:val="24"/>
        </w:rPr>
        <w:t xml:space="preserve"> </w:t>
      </w:r>
      <w:r>
        <w:rPr>
          <w:sz w:val="24"/>
        </w:rPr>
        <w:t>and</w:t>
      </w:r>
      <w:r>
        <w:rPr>
          <w:spacing w:val="-6"/>
          <w:sz w:val="24"/>
        </w:rPr>
        <w:t xml:space="preserve"> </w:t>
      </w:r>
      <w:r>
        <w:rPr>
          <w:sz w:val="24"/>
        </w:rPr>
        <w:t>inference,</w:t>
      </w:r>
      <w:r>
        <w:rPr>
          <w:spacing w:val="-4"/>
          <w:sz w:val="24"/>
        </w:rPr>
        <w:t xml:space="preserve"> </w:t>
      </w:r>
      <w:r>
        <w:rPr>
          <w:sz w:val="24"/>
        </w:rPr>
        <w:t>improving</w:t>
      </w:r>
      <w:r>
        <w:rPr>
          <w:spacing w:val="-2"/>
          <w:sz w:val="24"/>
        </w:rPr>
        <w:t xml:space="preserve"> </w:t>
      </w:r>
      <w:r>
        <w:rPr>
          <w:sz w:val="24"/>
        </w:rPr>
        <w:t>efficiency</w:t>
      </w:r>
      <w:r>
        <w:rPr>
          <w:spacing w:val="-4"/>
          <w:sz w:val="24"/>
        </w:rPr>
        <w:t xml:space="preserve"> </w:t>
      </w:r>
      <w:r>
        <w:rPr>
          <w:sz w:val="24"/>
        </w:rPr>
        <w:t>in</w:t>
      </w:r>
      <w:r>
        <w:rPr>
          <w:spacing w:val="-6"/>
          <w:sz w:val="24"/>
        </w:rPr>
        <w:t xml:space="preserve"> </w:t>
      </w:r>
      <w:r>
        <w:rPr>
          <w:sz w:val="24"/>
        </w:rPr>
        <w:t>production</w:t>
      </w:r>
      <w:r>
        <w:rPr>
          <w:spacing w:val="-3"/>
          <w:sz w:val="24"/>
        </w:rPr>
        <w:t xml:space="preserve"> </w:t>
      </w:r>
      <w:r>
        <w:rPr>
          <w:sz w:val="24"/>
        </w:rPr>
        <w:t>environments.</w:t>
      </w:r>
    </w:p>
    <w:p w14:paraId="6908980B">
      <w:pPr>
        <w:pStyle w:val="9"/>
        <w:spacing w:before="25"/>
      </w:pPr>
    </w:p>
    <w:p w14:paraId="2B371672">
      <w:pPr>
        <w:pStyle w:val="6"/>
      </w:pPr>
      <w:r>
        <w:rPr>
          <w:spacing w:val="-2"/>
        </w:rPr>
        <w:t>Disadvantages:</w:t>
      </w:r>
    </w:p>
    <w:p w14:paraId="7F322714">
      <w:pPr>
        <w:pStyle w:val="11"/>
        <w:numPr>
          <w:ilvl w:val="0"/>
          <w:numId w:val="7"/>
        </w:numPr>
        <w:tabs>
          <w:tab w:val="left" w:pos="885"/>
        </w:tabs>
        <w:spacing w:before="25" w:after="0" w:line="367" w:lineRule="auto"/>
        <w:ind w:left="885" w:right="708" w:hanging="360"/>
        <w:jc w:val="left"/>
        <w:rPr>
          <w:sz w:val="24"/>
        </w:rPr>
      </w:pPr>
      <w:r>
        <w:rPr>
          <w:b/>
          <w:sz w:val="24"/>
        </w:rPr>
        <w:t xml:space="preserve">High Computational and Memory Cost: </w:t>
      </w:r>
      <w:r>
        <w:rPr>
          <w:sz w:val="24"/>
        </w:rPr>
        <w:t>Training multiple trees in the forest and applying</w:t>
      </w:r>
      <w:r>
        <w:rPr>
          <w:spacing w:val="-9"/>
          <w:sz w:val="24"/>
        </w:rPr>
        <w:t xml:space="preserve"> </w:t>
      </w:r>
      <w:r>
        <w:rPr>
          <w:sz w:val="24"/>
        </w:rPr>
        <w:t>SMOTE</w:t>
      </w:r>
      <w:r>
        <w:rPr>
          <w:spacing w:val="-9"/>
          <w:sz w:val="24"/>
        </w:rPr>
        <w:t xml:space="preserve"> </w:t>
      </w:r>
      <w:r>
        <w:rPr>
          <w:sz w:val="24"/>
        </w:rPr>
        <w:t>for</w:t>
      </w:r>
      <w:r>
        <w:rPr>
          <w:spacing w:val="-12"/>
          <w:sz w:val="24"/>
        </w:rPr>
        <w:t xml:space="preserve"> </w:t>
      </w:r>
      <w:r>
        <w:rPr>
          <w:sz w:val="24"/>
        </w:rPr>
        <w:t>oversampling</w:t>
      </w:r>
      <w:r>
        <w:rPr>
          <w:spacing w:val="-8"/>
          <w:sz w:val="24"/>
        </w:rPr>
        <w:t xml:space="preserve"> </w:t>
      </w:r>
      <w:r>
        <w:rPr>
          <w:sz w:val="24"/>
        </w:rPr>
        <w:t>can</w:t>
      </w:r>
      <w:r>
        <w:rPr>
          <w:spacing w:val="-7"/>
          <w:sz w:val="24"/>
        </w:rPr>
        <w:t xml:space="preserve"> </w:t>
      </w:r>
      <w:r>
        <w:rPr>
          <w:sz w:val="24"/>
        </w:rPr>
        <w:t>require</w:t>
      </w:r>
      <w:r>
        <w:rPr>
          <w:spacing w:val="-12"/>
          <w:sz w:val="24"/>
        </w:rPr>
        <w:t xml:space="preserve"> </w:t>
      </w:r>
      <w:r>
        <w:rPr>
          <w:sz w:val="24"/>
        </w:rPr>
        <w:t>significant</w:t>
      </w:r>
      <w:r>
        <w:rPr>
          <w:spacing w:val="-8"/>
          <w:sz w:val="24"/>
        </w:rPr>
        <w:t xml:space="preserve"> </w:t>
      </w:r>
      <w:r>
        <w:rPr>
          <w:sz w:val="24"/>
        </w:rPr>
        <w:t>computational</w:t>
      </w:r>
      <w:r>
        <w:rPr>
          <w:spacing w:val="-5"/>
          <w:sz w:val="24"/>
        </w:rPr>
        <w:t xml:space="preserve"> </w:t>
      </w:r>
      <w:r>
        <w:rPr>
          <w:sz w:val="24"/>
        </w:rPr>
        <w:t>resources, making it less suitable for very large-scale or resource-constrained environments.</w:t>
      </w:r>
    </w:p>
    <w:p w14:paraId="35DA403D">
      <w:pPr>
        <w:pStyle w:val="11"/>
        <w:numPr>
          <w:ilvl w:val="0"/>
          <w:numId w:val="7"/>
        </w:numPr>
        <w:tabs>
          <w:tab w:val="left" w:pos="885"/>
        </w:tabs>
        <w:spacing w:before="2" w:after="0" w:line="367" w:lineRule="auto"/>
        <w:ind w:left="885" w:right="868" w:hanging="360"/>
        <w:jc w:val="both"/>
        <w:rPr>
          <w:sz w:val="24"/>
        </w:rPr>
      </w:pPr>
      <w:r>
        <w:rPr>
          <w:b/>
          <w:sz w:val="24"/>
        </w:rPr>
        <w:t>Potential Overfitting from Synthetic</w:t>
      </w:r>
      <w:r>
        <w:rPr>
          <w:b/>
          <w:spacing w:val="-4"/>
          <w:sz w:val="24"/>
        </w:rPr>
        <w:t xml:space="preserve"> </w:t>
      </w:r>
      <w:r>
        <w:rPr>
          <w:b/>
          <w:sz w:val="24"/>
        </w:rPr>
        <w:t>Data:</w:t>
      </w:r>
      <w:r>
        <w:rPr>
          <w:b/>
          <w:spacing w:val="-6"/>
          <w:sz w:val="24"/>
        </w:rPr>
        <w:t xml:space="preserve"> </w:t>
      </w:r>
      <w:r>
        <w:rPr>
          <w:sz w:val="24"/>
        </w:rPr>
        <w:t>Although</w:t>
      </w:r>
      <w:r>
        <w:rPr>
          <w:spacing w:val="-8"/>
          <w:sz w:val="24"/>
        </w:rPr>
        <w:t xml:space="preserve"> </w:t>
      </w:r>
      <w:r>
        <w:rPr>
          <w:sz w:val="24"/>
        </w:rPr>
        <w:t>SMOTE</w:t>
      </w:r>
      <w:r>
        <w:rPr>
          <w:spacing w:val="-8"/>
          <w:sz w:val="24"/>
        </w:rPr>
        <w:t xml:space="preserve"> </w:t>
      </w:r>
      <w:r>
        <w:rPr>
          <w:sz w:val="24"/>
        </w:rPr>
        <w:t>helps</w:t>
      </w:r>
      <w:r>
        <w:rPr>
          <w:spacing w:val="-8"/>
          <w:sz w:val="24"/>
        </w:rPr>
        <w:t xml:space="preserve"> </w:t>
      </w:r>
      <w:r>
        <w:rPr>
          <w:sz w:val="24"/>
        </w:rPr>
        <w:t>balance</w:t>
      </w:r>
      <w:r>
        <w:rPr>
          <w:spacing w:val="-9"/>
          <w:sz w:val="24"/>
        </w:rPr>
        <w:t xml:space="preserve"> </w:t>
      </w:r>
      <w:r>
        <w:rPr>
          <w:sz w:val="24"/>
        </w:rPr>
        <w:t>the classes, it creates</w:t>
      </w:r>
      <w:r>
        <w:rPr>
          <w:spacing w:val="-1"/>
          <w:sz w:val="24"/>
        </w:rPr>
        <w:t xml:space="preserve"> </w:t>
      </w:r>
      <w:r>
        <w:rPr>
          <w:sz w:val="24"/>
        </w:rPr>
        <w:t>synthetic data points</w:t>
      </w:r>
      <w:r>
        <w:rPr>
          <w:spacing w:val="-1"/>
          <w:sz w:val="24"/>
        </w:rPr>
        <w:t xml:space="preserve"> </w:t>
      </w:r>
      <w:r>
        <w:rPr>
          <w:sz w:val="24"/>
        </w:rPr>
        <w:t>that may</w:t>
      </w:r>
      <w:r>
        <w:rPr>
          <w:spacing w:val="-2"/>
          <w:sz w:val="24"/>
        </w:rPr>
        <w:t xml:space="preserve"> </w:t>
      </w:r>
      <w:r>
        <w:rPr>
          <w:sz w:val="24"/>
        </w:rPr>
        <w:t>not perfectly represent real-world variations, which can sometimes cause the model to overfit the training data.</w:t>
      </w:r>
    </w:p>
    <w:p w14:paraId="1B03A000">
      <w:pPr>
        <w:pStyle w:val="9"/>
      </w:pPr>
    </w:p>
    <w:p w14:paraId="7A6446E1">
      <w:pPr>
        <w:pStyle w:val="9"/>
      </w:pPr>
    </w:p>
    <w:p w14:paraId="00F7F37D">
      <w:pPr>
        <w:pStyle w:val="9"/>
        <w:spacing w:before="169"/>
      </w:pPr>
    </w:p>
    <w:p w14:paraId="3809CE9A">
      <w:pPr>
        <w:spacing w:before="0" w:line="259" w:lineRule="auto"/>
        <w:ind w:left="1156" w:right="609" w:hanging="497"/>
        <w:jc w:val="both"/>
        <w:rPr>
          <w:sz w:val="24"/>
        </w:rPr>
      </w:pPr>
      <w:r>
        <w:rPr>
          <w:b/>
          <w:sz w:val="24"/>
        </w:rPr>
        <w:t xml:space="preserve">Lack of Real-Time Capability Out-of-the-Box: </w:t>
      </w:r>
      <w:r>
        <w:rPr>
          <w:sz w:val="24"/>
        </w:rPr>
        <w:t>Random Forest models may have latency</w:t>
      </w:r>
      <w:r>
        <w:rPr>
          <w:spacing w:val="-15"/>
          <w:sz w:val="24"/>
        </w:rPr>
        <w:t xml:space="preserve"> </w:t>
      </w:r>
      <w:r>
        <w:rPr>
          <w:sz w:val="24"/>
        </w:rPr>
        <w:t>issues</w:t>
      </w:r>
      <w:r>
        <w:rPr>
          <w:spacing w:val="-15"/>
          <w:sz w:val="24"/>
        </w:rPr>
        <w:t xml:space="preserve"> </w:t>
      </w:r>
      <w:r>
        <w:rPr>
          <w:sz w:val="24"/>
        </w:rPr>
        <w:t>during</w:t>
      </w:r>
      <w:r>
        <w:rPr>
          <w:spacing w:val="-15"/>
          <w:sz w:val="24"/>
        </w:rPr>
        <w:t xml:space="preserve"> </w:t>
      </w:r>
      <w:r>
        <w:rPr>
          <w:sz w:val="24"/>
        </w:rPr>
        <w:t>prediction</w:t>
      </w:r>
      <w:r>
        <w:rPr>
          <w:spacing w:val="-15"/>
          <w:sz w:val="24"/>
        </w:rPr>
        <w:t xml:space="preserve"> </w:t>
      </w:r>
      <w:r>
        <w:rPr>
          <w:sz w:val="24"/>
        </w:rPr>
        <w:t>when</w:t>
      </w:r>
      <w:r>
        <w:rPr>
          <w:spacing w:val="-15"/>
          <w:sz w:val="24"/>
        </w:rPr>
        <w:t xml:space="preserve"> </w:t>
      </w:r>
      <w:r>
        <w:rPr>
          <w:sz w:val="24"/>
        </w:rPr>
        <w:t>applied</w:t>
      </w:r>
      <w:r>
        <w:rPr>
          <w:spacing w:val="-15"/>
          <w:sz w:val="24"/>
        </w:rPr>
        <w:t xml:space="preserve"> </w:t>
      </w:r>
      <w:r>
        <w:rPr>
          <w:sz w:val="24"/>
        </w:rPr>
        <w:t>to</w:t>
      </w:r>
      <w:r>
        <w:rPr>
          <w:spacing w:val="-15"/>
          <w:sz w:val="24"/>
        </w:rPr>
        <w:t xml:space="preserve"> </w:t>
      </w:r>
      <w:r>
        <w:rPr>
          <w:sz w:val="24"/>
        </w:rPr>
        <w:t>real-time</w:t>
      </w:r>
      <w:r>
        <w:rPr>
          <w:spacing w:val="-15"/>
          <w:sz w:val="24"/>
        </w:rPr>
        <w:t xml:space="preserve"> </w:t>
      </w:r>
      <w:r>
        <w:rPr>
          <w:sz w:val="24"/>
        </w:rPr>
        <w:t>traffic</w:t>
      </w:r>
      <w:r>
        <w:rPr>
          <w:spacing w:val="-15"/>
          <w:sz w:val="24"/>
        </w:rPr>
        <w:t xml:space="preserve"> </w:t>
      </w:r>
      <w:r>
        <w:rPr>
          <w:sz w:val="24"/>
        </w:rPr>
        <w:t>monitoring</w:t>
      </w:r>
      <w:r>
        <w:rPr>
          <w:spacing w:val="-15"/>
          <w:sz w:val="24"/>
        </w:rPr>
        <w:t xml:space="preserve"> </w:t>
      </w:r>
      <w:r>
        <w:rPr>
          <w:sz w:val="24"/>
        </w:rPr>
        <w:t>unless optimized or simplified.</w:t>
      </w:r>
    </w:p>
    <w:p w14:paraId="614991B2">
      <w:pPr>
        <w:spacing w:after="0" w:line="259" w:lineRule="auto"/>
        <w:jc w:val="both"/>
        <w:rPr>
          <w:sz w:val="24"/>
        </w:rPr>
        <w:sectPr>
          <w:pgSz w:w="11920" w:h="16850"/>
          <w:pgMar w:top="48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0A4CD08D">
      <w:pPr>
        <w:pStyle w:val="9"/>
        <w:tabs>
          <w:tab w:val="left" w:pos="546"/>
        </w:tabs>
        <w:spacing w:before="63" w:line="259" w:lineRule="auto"/>
        <w:ind w:left="592" w:right="614" w:hanging="380"/>
        <w:jc w:val="both"/>
      </w:pPr>
      <w:r>
        <w:rPr>
          <w:position w:val="1"/>
        </w:rPr>
        <w:drawing>
          <wp:inline distT="0" distB="0" distL="0" distR="0">
            <wp:extent cx="65405" cy="8826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cstate="print"/>
                    <a:stretch>
                      <a:fillRect/>
                    </a:stretch>
                  </pic:blipFill>
                  <pic:spPr>
                    <a:xfrm>
                      <a:off x="0" y="0"/>
                      <a:ext cx="65786" cy="88409"/>
                    </a:xfrm>
                    <a:prstGeom prst="rect">
                      <a:avLst/>
                    </a:prstGeom>
                  </pic:spPr>
                </pic:pic>
              </a:graphicData>
            </a:graphic>
          </wp:inline>
        </w:drawing>
      </w:r>
      <w:r>
        <w:rPr>
          <w:sz w:val="20"/>
        </w:rPr>
        <w:tab/>
      </w:r>
      <w:r>
        <w:rPr>
          <w:b/>
        </w:rPr>
        <w:t xml:space="preserve">Complex Model Interpretability: </w:t>
      </w:r>
      <w:r>
        <w:t>While feature importance is available, the overall decision-making</w:t>
      </w:r>
      <w:r>
        <w:rPr>
          <w:spacing w:val="-10"/>
        </w:rPr>
        <w:t xml:space="preserve"> </w:t>
      </w:r>
      <w:r>
        <w:t>process</w:t>
      </w:r>
      <w:r>
        <w:rPr>
          <w:spacing w:val="-8"/>
        </w:rPr>
        <w:t xml:space="preserve"> </w:t>
      </w:r>
      <w:r>
        <w:t>of</w:t>
      </w:r>
      <w:r>
        <w:rPr>
          <w:spacing w:val="-10"/>
        </w:rPr>
        <w:t xml:space="preserve"> </w:t>
      </w:r>
      <w:r>
        <w:t>the</w:t>
      </w:r>
      <w:r>
        <w:rPr>
          <w:spacing w:val="-11"/>
        </w:rPr>
        <w:t xml:space="preserve"> </w:t>
      </w:r>
      <w:r>
        <w:t>ensemble</w:t>
      </w:r>
      <w:r>
        <w:rPr>
          <w:spacing w:val="-10"/>
        </w:rPr>
        <w:t xml:space="preserve"> </w:t>
      </w:r>
      <w:r>
        <w:t>is</w:t>
      </w:r>
      <w:r>
        <w:rPr>
          <w:spacing w:val="-10"/>
        </w:rPr>
        <w:t xml:space="preserve"> </w:t>
      </w:r>
      <w:r>
        <w:t>less</w:t>
      </w:r>
      <w:r>
        <w:rPr>
          <w:spacing w:val="-10"/>
        </w:rPr>
        <w:t xml:space="preserve"> </w:t>
      </w:r>
      <w:r>
        <w:t>transparent</w:t>
      </w:r>
      <w:r>
        <w:rPr>
          <w:spacing w:val="-10"/>
        </w:rPr>
        <w:t xml:space="preserve"> </w:t>
      </w:r>
      <w:r>
        <w:t>compared</w:t>
      </w:r>
      <w:r>
        <w:rPr>
          <w:spacing w:val="-10"/>
        </w:rPr>
        <w:t xml:space="preserve"> </w:t>
      </w:r>
      <w:r>
        <w:t>to</w:t>
      </w:r>
      <w:r>
        <w:rPr>
          <w:spacing w:val="-10"/>
        </w:rPr>
        <w:t xml:space="preserve"> </w:t>
      </w:r>
      <w:r>
        <w:t>simpler</w:t>
      </w:r>
      <w:r>
        <w:rPr>
          <w:spacing w:val="-11"/>
        </w:rPr>
        <w:t xml:space="preserve"> </w:t>
      </w:r>
      <w:r>
        <w:t>models like logistic regression or single decision trees.</w:t>
      </w:r>
    </w:p>
    <w:p w14:paraId="74250B39">
      <w:pPr>
        <w:pStyle w:val="9"/>
        <w:spacing w:before="20"/>
      </w:pPr>
    </w:p>
    <w:p w14:paraId="4632EEF1">
      <w:pPr>
        <w:pStyle w:val="9"/>
        <w:spacing w:line="259" w:lineRule="auto"/>
        <w:ind w:left="592" w:right="621"/>
        <w:jc w:val="both"/>
      </w:pPr>
      <w:r>
        <w:rPr>
          <w:b/>
        </w:rPr>
        <w:t xml:space="preserve">Limited by Feature Engineering: </w:t>
      </w:r>
      <w:r>
        <w:t>Model performance highly depends on the quality and relevance of input features. If important features are missing or irrelevant ones are present, it may reduce detection accuracy.</w:t>
      </w:r>
    </w:p>
    <w:p w14:paraId="7A1DAE50">
      <w:pPr>
        <w:pStyle w:val="9"/>
        <w:spacing w:after="0" w:line="259" w:lineRule="auto"/>
        <w:jc w:val="both"/>
        <w:sectPr>
          <w:pgSz w:w="11920" w:h="16850"/>
          <w:pgMar w:top="14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253C1A91">
      <w:pPr>
        <w:pStyle w:val="6"/>
        <w:numPr>
          <w:ilvl w:val="0"/>
          <w:numId w:val="2"/>
        </w:numPr>
        <w:tabs>
          <w:tab w:val="left" w:pos="509"/>
        </w:tabs>
        <w:spacing w:before="79" w:after="0" w:line="240" w:lineRule="auto"/>
        <w:ind w:left="509" w:right="0" w:hanging="344"/>
        <w:jc w:val="left"/>
      </w:pPr>
      <w:r>
        <w:rPr>
          <w:spacing w:val="-2"/>
        </w:rPr>
        <w:t>CONCLUSION</w:t>
      </w:r>
    </w:p>
    <w:p w14:paraId="097B9DE5">
      <w:pPr>
        <w:pStyle w:val="9"/>
        <w:spacing w:before="134"/>
        <w:rPr>
          <w:b/>
        </w:rPr>
      </w:pPr>
    </w:p>
    <w:p w14:paraId="525BCAD9">
      <w:pPr>
        <w:pStyle w:val="9"/>
        <w:spacing w:before="1" w:line="357" w:lineRule="auto"/>
        <w:ind w:left="165" w:right="500"/>
        <w:jc w:val="both"/>
      </w:pPr>
      <w:r>
        <w:t>In</w:t>
      </w:r>
      <w:r>
        <w:rPr>
          <w:spacing w:val="-6"/>
        </w:rPr>
        <w:t xml:space="preserve"> </w:t>
      </w:r>
      <w:r>
        <w:t>conclusion,</w:t>
      </w:r>
      <w:r>
        <w:rPr>
          <w:spacing w:val="-5"/>
        </w:rPr>
        <w:t xml:space="preserve"> </w:t>
      </w:r>
      <w:r>
        <w:t>this</w:t>
      </w:r>
      <w:r>
        <w:rPr>
          <w:spacing w:val="-5"/>
        </w:rPr>
        <w:t xml:space="preserve"> </w:t>
      </w:r>
      <w:r>
        <w:t>project</w:t>
      </w:r>
      <w:r>
        <w:rPr>
          <w:spacing w:val="-5"/>
        </w:rPr>
        <w:t xml:space="preserve"> </w:t>
      </w:r>
      <w:r>
        <w:t>demonstrates</w:t>
      </w:r>
      <w:r>
        <w:rPr>
          <w:spacing w:val="-6"/>
        </w:rPr>
        <w:t xml:space="preserve"> </w:t>
      </w:r>
      <w:r>
        <w:t>the</w:t>
      </w:r>
      <w:r>
        <w:rPr>
          <w:spacing w:val="-8"/>
        </w:rPr>
        <w:t xml:space="preserve"> </w:t>
      </w:r>
      <w:r>
        <w:t>successful</w:t>
      </w:r>
      <w:r>
        <w:rPr>
          <w:spacing w:val="-5"/>
        </w:rPr>
        <w:t xml:space="preserve"> </w:t>
      </w:r>
      <w:r>
        <w:t>implementation</w:t>
      </w:r>
      <w:r>
        <w:rPr>
          <w:spacing w:val="-4"/>
        </w:rPr>
        <w:t xml:space="preserve"> </w:t>
      </w:r>
      <w:r>
        <w:t>of</w:t>
      </w:r>
      <w:r>
        <w:rPr>
          <w:spacing w:val="-7"/>
        </w:rPr>
        <w:t xml:space="preserve"> </w:t>
      </w:r>
      <w:r>
        <w:t>a</w:t>
      </w:r>
      <w:r>
        <w:rPr>
          <w:spacing w:val="-9"/>
        </w:rPr>
        <w:t xml:space="preserve"> </w:t>
      </w:r>
      <w:r>
        <w:t>machine</w:t>
      </w:r>
      <w:r>
        <w:rPr>
          <w:spacing w:val="-6"/>
        </w:rPr>
        <w:t xml:space="preserve"> </w:t>
      </w:r>
      <w:r>
        <w:t>learning-based approach to web attack detection. Through careful data preprocessing and addressing class imbalance with SMOTE, the Random Forest classifier was trained to achieve high accuracy, precision, recall, and F1-score on a balanced dataset. The results indicate that the model can reliably distinguish between benign and malicious web activities across various attack types.</w:t>
      </w:r>
    </w:p>
    <w:p w14:paraId="01E86632">
      <w:pPr>
        <w:pStyle w:val="9"/>
        <w:spacing w:before="2"/>
      </w:pPr>
    </w:p>
    <w:p w14:paraId="25E8A688">
      <w:pPr>
        <w:pStyle w:val="9"/>
        <w:spacing w:before="1" w:line="367" w:lineRule="auto"/>
        <w:ind w:left="165" w:right="506"/>
        <w:jc w:val="both"/>
      </w:pPr>
      <w:r>
        <w:t>The ability to save and reload the trained model enhances its practical utility, allowing deployment in cybersecurity systems for real-time or batch-mode detection. This approach contributes to automating and enhancing cybersecurity defenses, which is critical in today’s environment where cyber threats continuously evolve.</w:t>
      </w:r>
    </w:p>
    <w:p w14:paraId="0B442C12">
      <w:pPr>
        <w:pStyle w:val="9"/>
        <w:spacing w:before="262" w:line="357" w:lineRule="auto"/>
        <w:ind w:left="165" w:right="513"/>
        <w:jc w:val="both"/>
      </w:pPr>
      <w:r>
        <w:t>While the current model provides a solid foundation, there are areas for refinement and expansion, especially in improving computational efficiency, model interpretability, and adapting to new attack vectors.</w:t>
      </w:r>
    </w:p>
    <w:p w14:paraId="66802EA3">
      <w:pPr>
        <w:pStyle w:val="9"/>
        <w:spacing w:after="0" w:line="357" w:lineRule="auto"/>
        <w:jc w:val="both"/>
        <w:sectPr>
          <w:pgSz w:w="11920" w:h="16850"/>
          <w:pgMar w:top="13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1E072F87">
      <w:pPr>
        <w:pStyle w:val="6"/>
        <w:numPr>
          <w:ilvl w:val="0"/>
          <w:numId w:val="2"/>
        </w:numPr>
        <w:tabs>
          <w:tab w:val="left" w:pos="524"/>
        </w:tabs>
        <w:spacing w:before="79" w:after="0" w:line="240" w:lineRule="auto"/>
        <w:ind w:left="524" w:right="0" w:hanging="359"/>
        <w:jc w:val="left"/>
      </w:pPr>
      <w:r>
        <w:t>FUTURE</w:t>
      </w:r>
      <w:r>
        <w:rPr>
          <w:spacing w:val="-8"/>
        </w:rPr>
        <w:t xml:space="preserve"> </w:t>
      </w:r>
      <w:r>
        <w:rPr>
          <w:spacing w:val="-4"/>
        </w:rPr>
        <w:t>SCOPE</w:t>
      </w:r>
    </w:p>
    <w:p w14:paraId="671195AC">
      <w:pPr>
        <w:pStyle w:val="9"/>
        <w:spacing w:before="137"/>
        <w:rPr>
          <w:b/>
        </w:rPr>
      </w:pPr>
    </w:p>
    <w:p w14:paraId="4153A540">
      <w:pPr>
        <w:pStyle w:val="11"/>
        <w:numPr>
          <w:ilvl w:val="0"/>
          <w:numId w:val="8"/>
        </w:numPr>
        <w:tabs>
          <w:tab w:val="left" w:pos="885"/>
        </w:tabs>
        <w:spacing w:before="0" w:after="0" w:line="357" w:lineRule="auto"/>
        <w:ind w:left="885" w:right="513" w:hanging="360"/>
        <w:jc w:val="both"/>
        <w:rPr>
          <w:sz w:val="24"/>
        </w:rPr>
      </w:pPr>
      <w:r>
        <w:rPr>
          <w:b/>
          <w:sz w:val="24"/>
        </w:rPr>
        <w:t xml:space="preserve">Advanced Hyperparameter Optimization: </w:t>
      </w:r>
      <w:r>
        <w:rPr>
          <w:sz w:val="24"/>
        </w:rPr>
        <w:t>Applying grid search, randomized search, or Bayesian optimization can fine-tune parameters such as number of trees, depth, and split criteria in the Random Forest to maximize performance.</w:t>
      </w:r>
    </w:p>
    <w:p w14:paraId="56AB427B">
      <w:pPr>
        <w:pStyle w:val="11"/>
        <w:numPr>
          <w:ilvl w:val="0"/>
          <w:numId w:val="8"/>
        </w:numPr>
        <w:tabs>
          <w:tab w:val="left" w:pos="885"/>
        </w:tabs>
        <w:spacing w:before="0" w:after="0" w:line="357" w:lineRule="auto"/>
        <w:ind w:left="885" w:right="510" w:hanging="360"/>
        <w:jc w:val="both"/>
        <w:rPr>
          <w:sz w:val="24"/>
        </w:rPr>
      </w:pPr>
      <w:r>
        <w:rPr>
          <w:b/>
          <w:sz w:val="24"/>
        </w:rPr>
        <w:t xml:space="preserve">Integration with Real-Time Systems: </w:t>
      </w:r>
      <w:r>
        <w:rPr>
          <w:sz w:val="24"/>
        </w:rPr>
        <w:t>Optimizing</w:t>
      </w:r>
      <w:r>
        <w:rPr>
          <w:spacing w:val="-4"/>
          <w:sz w:val="24"/>
        </w:rPr>
        <w:t xml:space="preserve"> </w:t>
      </w:r>
      <w:r>
        <w:rPr>
          <w:sz w:val="24"/>
        </w:rPr>
        <w:t>the</w:t>
      </w:r>
      <w:r>
        <w:rPr>
          <w:spacing w:val="-7"/>
          <w:sz w:val="24"/>
        </w:rPr>
        <w:t xml:space="preserve"> </w:t>
      </w:r>
      <w:r>
        <w:rPr>
          <w:sz w:val="24"/>
        </w:rPr>
        <w:t>model</w:t>
      </w:r>
      <w:r>
        <w:rPr>
          <w:spacing w:val="-4"/>
          <w:sz w:val="24"/>
        </w:rPr>
        <w:t xml:space="preserve"> </w:t>
      </w:r>
      <w:r>
        <w:rPr>
          <w:sz w:val="24"/>
        </w:rPr>
        <w:t>pipeline</w:t>
      </w:r>
      <w:r>
        <w:rPr>
          <w:spacing w:val="-7"/>
          <w:sz w:val="24"/>
        </w:rPr>
        <w:t xml:space="preserve"> </w:t>
      </w:r>
      <w:r>
        <w:rPr>
          <w:sz w:val="24"/>
        </w:rPr>
        <w:t>for</w:t>
      </w:r>
      <w:r>
        <w:rPr>
          <w:spacing w:val="-8"/>
          <w:sz w:val="24"/>
        </w:rPr>
        <w:t xml:space="preserve"> </w:t>
      </w:r>
      <w:r>
        <w:rPr>
          <w:sz w:val="24"/>
        </w:rPr>
        <w:t>lowlatency inference could enable real-time monitoring and alerting of network intrusions and attacks as they occur.</w:t>
      </w:r>
    </w:p>
    <w:p w14:paraId="2597F0C3">
      <w:pPr>
        <w:pStyle w:val="11"/>
        <w:numPr>
          <w:ilvl w:val="0"/>
          <w:numId w:val="8"/>
        </w:numPr>
        <w:tabs>
          <w:tab w:val="left" w:pos="885"/>
        </w:tabs>
        <w:spacing w:before="0" w:after="0" w:line="357" w:lineRule="auto"/>
        <w:ind w:left="885" w:right="502" w:hanging="360"/>
        <w:jc w:val="both"/>
        <w:rPr>
          <w:sz w:val="24"/>
        </w:rPr>
      </w:pPr>
      <w:r>
        <w:rPr>
          <w:b/>
          <w:sz w:val="24"/>
        </w:rPr>
        <w:t xml:space="preserve">Use of Ensemble and Hybrid Models: </w:t>
      </w:r>
      <w:r>
        <w:rPr>
          <w:sz w:val="24"/>
        </w:rPr>
        <w:t xml:space="preserve">Combining Random Forest with other </w:t>
      </w:r>
      <w:r>
        <w:rPr>
          <w:spacing w:val="-2"/>
          <w:sz w:val="24"/>
        </w:rPr>
        <w:t>classifiers</w:t>
      </w:r>
      <w:r>
        <w:rPr>
          <w:spacing w:val="-6"/>
          <w:sz w:val="24"/>
        </w:rPr>
        <w:t xml:space="preserve"> </w:t>
      </w:r>
      <w:r>
        <w:rPr>
          <w:spacing w:val="-2"/>
          <w:sz w:val="24"/>
        </w:rPr>
        <w:t>like XGBoost, Support</w:t>
      </w:r>
      <w:r>
        <w:rPr>
          <w:spacing w:val="-3"/>
          <w:sz w:val="24"/>
        </w:rPr>
        <w:t xml:space="preserve"> </w:t>
      </w:r>
      <w:r>
        <w:rPr>
          <w:spacing w:val="-2"/>
          <w:sz w:val="24"/>
        </w:rPr>
        <w:t>Vector</w:t>
      </w:r>
      <w:r>
        <w:rPr>
          <w:spacing w:val="-4"/>
          <w:sz w:val="24"/>
        </w:rPr>
        <w:t xml:space="preserve"> </w:t>
      </w:r>
      <w:r>
        <w:rPr>
          <w:spacing w:val="-2"/>
          <w:sz w:val="24"/>
        </w:rPr>
        <w:t>Machines,</w:t>
      </w:r>
      <w:r>
        <w:rPr>
          <w:spacing w:val="-6"/>
          <w:sz w:val="24"/>
        </w:rPr>
        <w:t xml:space="preserve"> </w:t>
      </w:r>
      <w:r>
        <w:rPr>
          <w:spacing w:val="-2"/>
          <w:sz w:val="24"/>
        </w:rPr>
        <w:t>or</w:t>
      </w:r>
      <w:r>
        <w:rPr>
          <w:spacing w:val="-5"/>
          <w:sz w:val="24"/>
        </w:rPr>
        <w:t xml:space="preserve"> </w:t>
      </w:r>
      <w:r>
        <w:rPr>
          <w:spacing w:val="-2"/>
          <w:sz w:val="24"/>
        </w:rPr>
        <w:t>even</w:t>
      </w:r>
      <w:r>
        <w:rPr>
          <w:spacing w:val="-3"/>
          <w:sz w:val="24"/>
        </w:rPr>
        <w:t xml:space="preserve"> </w:t>
      </w:r>
      <w:r>
        <w:rPr>
          <w:spacing w:val="-2"/>
          <w:sz w:val="24"/>
        </w:rPr>
        <w:t>deep</w:t>
      </w:r>
      <w:r>
        <w:rPr>
          <w:spacing w:val="-4"/>
          <w:sz w:val="24"/>
        </w:rPr>
        <w:t xml:space="preserve"> </w:t>
      </w:r>
      <w:r>
        <w:rPr>
          <w:spacing w:val="-2"/>
          <w:sz w:val="24"/>
        </w:rPr>
        <w:t>learning</w:t>
      </w:r>
      <w:r>
        <w:rPr>
          <w:spacing w:val="-4"/>
          <w:sz w:val="24"/>
        </w:rPr>
        <w:t xml:space="preserve"> </w:t>
      </w:r>
      <w:r>
        <w:rPr>
          <w:spacing w:val="-2"/>
          <w:sz w:val="24"/>
        </w:rPr>
        <w:t xml:space="preserve">architectures </w:t>
      </w:r>
      <w:r>
        <w:rPr>
          <w:sz w:val="24"/>
        </w:rPr>
        <w:t>could improve detection rates and reduce false positives.</w:t>
      </w:r>
    </w:p>
    <w:p w14:paraId="6D37BCAB">
      <w:pPr>
        <w:pStyle w:val="11"/>
        <w:numPr>
          <w:ilvl w:val="0"/>
          <w:numId w:val="8"/>
        </w:numPr>
        <w:tabs>
          <w:tab w:val="left" w:pos="885"/>
        </w:tabs>
        <w:spacing w:before="0" w:after="0" w:line="355" w:lineRule="auto"/>
        <w:ind w:left="885" w:right="510" w:hanging="360"/>
        <w:jc w:val="both"/>
        <w:rPr>
          <w:sz w:val="24"/>
        </w:rPr>
      </w:pPr>
      <w:r>
        <w:rPr>
          <w:b/>
          <w:sz w:val="24"/>
        </w:rPr>
        <w:t xml:space="preserve">Automated Feature Engineering and Selection: </w:t>
      </w:r>
      <w:r>
        <w:rPr>
          <w:sz w:val="24"/>
        </w:rPr>
        <w:t>Leveraging automated machine learning (AutoML) tools to extract and select the most predictive features can reduce manual effort and improve model robustness.</w:t>
      </w:r>
    </w:p>
    <w:p w14:paraId="69FA11F1">
      <w:pPr>
        <w:pStyle w:val="11"/>
        <w:numPr>
          <w:ilvl w:val="0"/>
          <w:numId w:val="8"/>
        </w:numPr>
        <w:tabs>
          <w:tab w:val="left" w:pos="885"/>
        </w:tabs>
        <w:spacing w:before="2" w:after="0" w:line="357" w:lineRule="auto"/>
        <w:ind w:left="885" w:right="505" w:hanging="360"/>
        <w:jc w:val="both"/>
        <w:rPr>
          <w:sz w:val="24"/>
        </w:rPr>
      </w:pPr>
      <w:r>
        <w:rPr>
          <w:b/>
          <w:sz w:val="24"/>
        </w:rPr>
        <w:t>Incorporation</w:t>
      </w:r>
      <w:r>
        <w:rPr>
          <w:b/>
          <w:spacing w:val="-6"/>
          <w:sz w:val="24"/>
        </w:rPr>
        <w:t xml:space="preserve"> </w:t>
      </w:r>
      <w:r>
        <w:rPr>
          <w:b/>
          <w:sz w:val="24"/>
        </w:rPr>
        <w:t>of</w:t>
      </w:r>
      <w:r>
        <w:rPr>
          <w:b/>
          <w:spacing w:val="-9"/>
          <w:sz w:val="24"/>
        </w:rPr>
        <w:t xml:space="preserve"> </w:t>
      </w:r>
      <w:r>
        <w:rPr>
          <w:b/>
          <w:sz w:val="24"/>
        </w:rPr>
        <w:t>Explainability</w:t>
      </w:r>
      <w:r>
        <w:rPr>
          <w:b/>
          <w:spacing w:val="-9"/>
          <w:sz w:val="24"/>
        </w:rPr>
        <w:t xml:space="preserve"> </w:t>
      </w:r>
      <w:r>
        <w:rPr>
          <w:b/>
          <w:sz w:val="24"/>
        </w:rPr>
        <w:t>Tools:</w:t>
      </w:r>
      <w:r>
        <w:rPr>
          <w:b/>
          <w:spacing w:val="-7"/>
          <w:sz w:val="24"/>
        </w:rPr>
        <w:t xml:space="preserve"> </w:t>
      </w:r>
      <w:r>
        <w:rPr>
          <w:sz w:val="24"/>
        </w:rPr>
        <w:t>Using</w:t>
      </w:r>
      <w:r>
        <w:rPr>
          <w:spacing w:val="-11"/>
          <w:sz w:val="24"/>
        </w:rPr>
        <w:t xml:space="preserve"> </w:t>
      </w:r>
      <w:r>
        <w:rPr>
          <w:sz w:val="24"/>
        </w:rPr>
        <w:t>model</w:t>
      </w:r>
      <w:r>
        <w:rPr>
          <w:spacing w:val="-11"/>
          <w:sz w:val="24"/>
        </w:rPr>
        <w:t xml:space="preserve"> </w:t>
      </w:r>
      <w:r>
        <w:rPr>
          <w:sz w:val="24"/>
        </w:rPr>
        <w:t>explainability</w:t>
      </w:r>
      <w:r>
        <w:rPr>
          <w:spacing w:val="-10"/>
          <w:sz w:val="24"/>
        </w:rPr>
        <w:t xml:space="preserve"> </w:t>
      </w:r>
      <w:r>
        <w:rPr>
          <w:sz w:val="24"/>
        </w:rPr>
        <w:t>frameworks</w:t>
      </w:r>
      <w:r>
        <w:rPr>
          <w:spacing w:val="-11"/>
          <w:sz w:val="24"/>
        </w:rPr>
        <w:t xml:space="preserve"> </w:t>
      </w:r>
      <w:r>
        <w:rPr>
          <w:sz w:val="24"/>
        </w:rPr>
        <w:t>such as SHAP (SHapley Additive exPlanations) or LIME (Local Interpretable Model-agnostic</w:t>
      </w:r>
      <w:r>
        <w:rPr>
          <w:spacing w:val="-15"/>
          <w:sz w:val="24"/>
        </w:rPr>
        <w:t xml:space="preserve"> </w:t>
      </w:r>
      <w:r>
        <w:rPr>
          <w:sz w:val="24"/>
        </w:rPr>
        <w:t>Explanations)</w:t>
      </w:r>
      <w:r>
        <w:rPr>
          <w:spacing w:val="-15"/>
          <w:sz w:val="24"/>
        </w:rPr>
        <w:t xml:space="preserve"> </w:t>
      </w:r>
      <w:r>
        <w:rPr>
          <w:sz w:val="24"/>
        </w:rPr>
        <w:t>to</w:t>
      </w:r>
      <w:r>
        <w:rPr>
          <w:spacing w:val="-15"/>
          <w:sz w:val="24"/>
        </w:rPr>
        <w:t xml:space="preserve"> </w:t>
      </w:r>
      <w:r>
        <w:rPr>
          <w:sz w:val="24"/>
        </w:rPr>
        <w:t>interpret</w:t>
      </w:r>
      <w:r>
        <w:rPr>
          <w:spacing w:val="-15"/>
          <w:sz w:val="24"/>
        </w:rPr>
        <w:t xml:space="preserve"> </w:t>
      </w:r>
      <w:r>
        <w:rPr>
          <w:sz w:val="24"/>
        </w:rPr>
        <w:t>predictions</w:t>
      </w:r>
      <w:r>
        <w:rPr>
          <w:spacing w:val="-15"/>
          <w:sz w:val="24"/>
        </w:rPr>
        <w:t xml:space="preserve"> </w:t>
      </w:r>
      <w:r>
        <w:rPr>
          <w:sz w:val="24"/>
        </w:rPr>
        <w:t>can</w:t>
      </w:r>
      <w:r>
        <w:rPr>
          <w:spacing w:val="-15"/>
          <w:sz w:val="24"/>
        </w:rPr>
        <w:t xml:space="preserve"> </w:t>
      </w:r>
      <w:r>
        <w:rPr>
          <w:sz w:val="24"/>
        </w:rPr>
        <w:t>build</w:t>
      </w:r>
      <w:r>
        <w:rPr>
          <w:spacing w:val="-15"/>
          <w:sz w:val="24"/>
        </w:rPr>
        <w:t xml:space="preserve"> </w:t>
      </w:r>
      <w:r>
        <w:rPr>
          <w:sz w:val="24"/>
        </w:rPr>
        <w:t>trust</w:t>
      </w:r>
      <w:r>
        <w:rPr>
          <w:spacing w:val="-15"/>
          <w:sz w:val="24"/>
        </w:rPr>
        <w:t xml:space="preserve"> </w:t>
      </w:r>
      <w:r>
        <w:rPr>
          <w:sz w:val="24"/>
        </w:rPr>
        <w:t>and</w:t>
      </w:r>
      <w:r>
        <w:rPr>
          <w:spacing w:val="-15"/>
          <w:sz w:val="24"/>
        </w:rPr>
        <w:t xml:space="preserve"> </w:t>
      </w:r>
      <w:r>
        <w:rPr>
          <w:sz w:val="24"/>
        </w:rPr>
        <w:t>help</w:t>
      </w:r>
      <w:r>
        <w:rPr>
          <w:spacing w:val="-15"/>
          <w:sz w:val="24"/>
        </w:rPr>
        <w:t xml:space="preserve"> </w:t>
      </w:r>
      <w:r>
        <w:rPr>
          <w:sz w:val="24"/>
        </w:rPr>
        <w:t>security</w:t>
      </w:r>
      <w:r>
        <w:rPr>
          <w:spacing w:val="-15"/>
          <w:sz w:val="24"/>
        </w:rPr>
        <w:t xml:space="preserve"> </w:t>
      </w:r>
      <w:r>
        <w:rPr>
          <w:sz w:val="24"/>
        </w:rPr>
        <w:t>analysts understand model decisions.</w:t>
      </w:r>
    </w:p>
    <w:p w14:paraId="51021C50">
      <w:pPr>
        <w:pStyle w:val="11"/>
        <w:numPr>
          <w:ilvl w:val="0"/>
          <w:numId w:val="8"/>
        </w:numPr>
        <w:tabs>
          <w:tab w:val="left" w:pos="885"/>
        </w:tabs>
        <w:spacing w:before="0" w:after="0" w:line="357" w:lineRule="auto"/>
        <w:ind w:left="885" w:right="514" w:hanging="360"/>
        <w:jc w:val="both"/>
        <w:rPr>
          <w:sz w:val="24"/>
        </w:rPr>
      </w:pPr>
      <w:r>
        <w:rPr>
          <w:b/>
          <w:sz w:val="24"/>
        </w:rPr>
        <w:t xml:space="preserve">Adaptation to Evolving Threats: </w:t>
      </w:r>
      <w:r>
        <w:rPr>
          <w:sz w:val="24"/>
        </w:rPr>
        <w:t>Building continuous learning systems that update the model with new data regularly will help in adapting to novel and sophisticated cyberattack patterns.</w:t>
      </w:r>
    </w:p>
    <w:p w14:paraId="5BD18071">
      <w:pPr>
        <w:pStyle w:val="11"/>
        <w:numPr>
          <w:ilvl w:val="0"/>
          <w:numId w:val="8"/>
        </w:numPr>
        <w:tabs>
          <w:tab w:val="left" w:pos="885"/>
        </w:tabs>
        <w:spacing w:before="0" w:after="0" w:line="357" w:lineRule="auto"/>
        <w:ind w:left="885" w:right="516" w:hanging="360"/>
        <w:jc w:val="both"/>
        <w:rPr>
          <w:sz w:val="24"/>
        </w:rPr>
      </w:pPr>
      <w:r>
        <w:rPr>
          <w:b/>
          <w:sz w:val="24"/>
        </w:rPr>
        <w:t xml:space="preserve">Expanding Dataset Diversity: </w:t>
      </w:r>
      <w:r>
        <w:rPr>
          <w:sz w:val="24"/>
        </w:rPr>
        <w:t>Including more attack types and data from different network environments will make the model more generalizable and effective across various scenarios.</w:t>
      </w:r>
    </w:p>
    <w:p w14:paraId="1BB30226">
      <w:pPr>
        <w:pStyle w:val="11"/>
        <w:numPr>
          <w:ilvl w:val="0"/>
          <w:numId w:val="8"/>
        </w:numPr>
        <w:tabs>
          <w:tab w:val="left" w:pos="885"/>
        </w:tabs>
        <w:spacing w:before="0" w:after="0" w:line="357" w:lineRule="auto"/>
        <w:ind w:left="885" w:right="513" w:hanging="360"/>
        <w:jc w:val="both"/>
        <w:rPr>
          <w:sz w:val="24"/>
        </w:rPr>
      </w:pPr>
      <w:r>
        <w:rPr>
          <w:b/>
          <w:sz w:val="24"/>
        </w:rPr>
        <w:t xml:space="preserve">Cross-Platform Deployment: </w:t>
      </w:r>
      <w:r>
        <w:rPr>
          <w:sz w:val="24"/>
        </w:rPr>
        <w:t>Packaging the model as a REST API or integrating it with existing security information and event management (SIEM) tools to enhance usability in enterprise environments.</w:t>
      </w:r>
    </w:p>
    <w:p w14:paraId="3D19B6C0">
      <w:pPr>
        <w:pStyle w:val="11"/>
        <w:numPr>
          <w:ilvl w:val="0"/>
          <w:numId w:val="8"/>
        </w:numPr>
        <w:tabs>
          <w:tab w:val="left" w:pos="885"/>
        </w:tabs>
        <w:spacing w:before="0" w:after="0" w:line="357" w:lineRule="auto"/>
        <w:ind w:left="885" w:right="503" w:hanging="360"/>
        <w:jc w:val="both"/>
        <w:rPr>
          <w:sz w:val="24"/>
        </w:rPr>
      </w:pPr>
      <w:r>
        <w:rPr>
          <w:b/>
          <w:sz w:val="24"/>
        </w:rPr>
        <w:t xml:space="preserve">Visualization and Dashboarding: </w:t>
      </w:r>
      <w:r>
        <w:rPr>
          <w:sz w:val="24"/>
        </w:rPr>
        <w:t>Developing interactive dashboards for real-time monitoring</w:t>
      </w:r>
      <w:r>
        <w:rPr>
          <w:spacing w:val="-11"/>
          <w:sz w:val="24"/>
        </w:rPr>
        <w:t xml:space="preserve"> </w:t>
      </w:r>
      <w:r>
        <w:rPr>
          <w:sz w:val="24"/>
        </w:rPr>
        <w:t>of</w:t>
      </w:r>
      <w:r>
        <w:rPr>
          <w:spacing w:val="-14"/>
          <w:sz w:val="24"/>
        </w:rPr>
        <w:t xml:space="preserve"> </w:t>
      </w:r>
      <w:r>
        <w:rPr>
          <w:sz w:val="24"/>
        </w:rPr>
        <w:t>attack</w:t>
      </w:r>
      <w:r>
        <w:rPr>
          <w:spacing w:val="-11"/>
          <w:sz w:val="24"/>
        </w:rPr>
        <w:t xml:space="preserve"> </w:t>
      </w:r>
      <w:r>
        <w:rPr>
          <w:sz w:val="24"/>
        </w:rPr>
        <w:t>detection</w:t>
      </w:r>
      <w:r>
        <w:rPr>
          <w:spacing w:val="-11"/>
          <w:sz w:val="24"/>
        </w:rPr>
        <w:t xml:space="preserve"> </w:t>
      </w:r>
      <w:r>
        <w:rPr>
          <w:sz w:val="24"/>
        </w:rPr>
        <w:t>metrics,</w:t>
      </w:r>
      <w:r>
        <w:rPr>
          <w:spacing w:val="-11"/>
          <w:sz w:val="24"/>
        </w:rPr>
        <w:t xml:space="preserve"> </w:t>
      </w:r>
      <w:r>
        <w:rPr>
          <w:sz w:val="24"/>
        </w:rPr>
        <w:t>trends,</w:t>
      </w:r>
      <w:r>
        <w:rPr>
          <w:spacing w:val="-11"/>
          <w:sz w:val="24"/>
        </w:rPr>
        <w:t xml:space="preserve"> </w:t>
      </w:r>
      <w:r>
        <w:rPr>
          <w:sz w:val="24"/>
        </w:rPr>
        <w:t>and</w:t>
      </w:r>
      <w:r>
        <w:rPr>
          <w:spacing w:val="-11"/>
          <w:sz w:val="24"/>
        </w:rPr>
        <w:t xml:space="preserve"> </w:t>
      </w:r>
      <w:r>
        <w:rPr>
          <w:sz w:val="24"/>
        </w:rPr>
        <w:t>alerts</w:t>
      </w:r>
      <w:r>
        <w:rPr>
          <w:spacing w:val="-11"/>
          <w:sz w:val="24"/>
        </w:rPr>
        <w:t xml:space="preserve"> </w:t>
      </w:r>
      <w:r>
        <w:rPr>
          <w:sz w:val="24"/>
        </w:rPr>
        <w:t>will</w:t>
      </w:r>
      <w:r>
        <w:rPr>
          <w:spacing w:val="-10"/>
          <w:sz w:val="24"/>
        </w:rPr>
        <w:t xml:space="preserve"> </w:t>
      </w:r>
      <w:r>
        <w:rPr>
          <w:sz w:val="24"/>
        </w:rPr>
        <w:t>enhance</w:t>
      </w:r>
      <w:r>
        <w:rPr>
          <w:spacing w:val="-15"/>
          <w:sz w:val="24"/>
        </w:rPr>
        <w:t xml:space="preserve"> </w:t>
      </w:r>
      <w:r>
        <w:rPr>
          <w:sz w:val="24"/>
        </w:rPr>
        <w:t>decisionmaking.</w:t>
      </w:r>
    </w:p>
    <w:p w14:paraId="06DB4FD7">
      <w:pPr>
        <w:pStyle w:val="11"/>
        <w:spacing w:after="0" w:line="357" w:lineRule="auto"/>
        <w:jc w:val="both"/>
        <w:rPr>
          <w:sz w:val="24"/>
        </w:rPr>
        <w:sectPr>
          <w:pgSz w:w="11920" w:h="16850"/>
          <w:pgMar w:top="13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2739F2BC">
      <w:pPr>
        <w:spacing w:line="240" w:lineRule="auto"/>
        <w:ind w:left="165" w:right="0" w:firstLine="0"/>
        <w:rPr>
          <w:sz w:val="20"/>
        </w:rPr>
      </w:pPr>
      <w:r>
        <w:rPr>
          <w:sz w:val="20"/>
        </w:rPr>
        <w:drawing>
          <wp:inline distT="0" distB="0" distL="0" distR="0">
            <wp:extent cx="4687570" cy="56642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4688038" cy="5664517"/>
                    </a:xfrm>
                    <a:prstGeom prst="rect">
                      <a:avLst/>
                    </a:prstGeom>
                  </pic:spPr>
                </pic:pic>
              </a:graphicData>
            </a:graphic>
          </wp:inline>
        </w:drawing>
      </w:r>
    </w:p>
    <w:p w14:paraId="3BD42907">
      <w:pPr>
        <w:pStyle w:val="9"/>
        <w:rPr>
          <w:sz w:val="20"/>
        </w:rPr>
      </w:pPr>
    </w:p>
    <w:p w14:paraId="28DB167C">
      <w:pPr>
        <w:pStyle w:val="9"/>
        <w:spacing w:before="127"/>
        <w:rPr>
          <w:sz w:val="20"/>
        </w:rPr>
      </w:pPr>
      <w:r>
        <w:rPr>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241300</wp:posOffset>
                </wp:positionV>
                <wp:extent cx="5333365" cy="1762125"/>
                <wp:effectExtent l="0" t="0" r="0" b="0"/>
                <wp:wrapTopAndBottom/>
                <wp:docPr id="33" name="Group 33"/>
                <wp:cNvGraphicFramePr/>
                <a:graphic xmlns:a="http://schemas.openxmlformats.org/drawingml/2006/main">
                  <a:graphicData uri="http://schemas.microsoft.com/office/word/2010/wordprocessingGroup">
                    <wpg:wgp>
                      <wpg:cNvGrpSpPr/>
                      <wpg:grpSpPr>
                        <a:xfrm>
                          <a:off x="0" y="0"/>
                          <a:ext cx="5333365" cy="1762125"/>
                          <a:chOff x="0" y="0"/>
                          <a:chExt cx="5333365" cy="1762125"/>
                        </a:xfrm>
                      </wpg:grpSpPr>
                      <wps:wsp>
                        <wps:cNvPr id="34" name="Graphic 34"/>
                        <wps:cNvSpPr/>
                        <wps:spPr>
                          <a:xfrm>
                            <a:off x="0" y="0"/>
                            <a:ext cx="5333365" cy="1762125"/>
                          </a:xfrm>
                          <a:custGeom>
                            <a:avLst/>
                            <a:gdLst/>
                            <a:ahLst/>
                            <a:cxnLst/>
                            <a:rect l="l" t="t" r="r" b="b"/>
                            <a:pathLst>
                              <a:path w="5333365" h="1762125">
                                <a:moveTo>
                                  <a:pt x="5333365" y="0"/>
                                </a:moveTo>
                                <a:lnTo>
                                  <a:pt x="0" y="126"/>
                                </a:lnTo>
                                <a:lnTo>
                                  <a:pt x="0" y="1762125"/>
                                </a:lnTo>
                                <a:lnTo>
                                  <a:pt x="5333365" y="1762125"/>
                                </a:lnTo>
                                <a:lnTo>
                                  <a:pt x="5333365" y="0"/>
                                </a:lnTo>
                                <a:close/>
                              </a:path>
                            </a:pathLst>
                          </a:custGeom>
                          <a:solidFill>
                            <a:srgbClr val="1E1E1E"/>
                          </a:solidFill>
                        </wps:spPr>
                        <wps:bodyPr wrap="square" lIns="0" tIns="0" rIns="0" bIns="0" rtlCol="0">
                          <a:noAutofit/>
                        </wps:bodyPr>
                      </wps:wsp>
                      <wps:wsp>
                        <wps:cNvPr id="35" name="Textbox 35"/>
                        <wps:cNvSpPr txBox="1"/>
                        <wps:spPr>
                          <a:xfrm>
                            <a:off x="0" y="0"/>
                            <a:ext cx="5333365" cy="1762125"/>
                          </a:xfrm>
                          <a:prstGeom prst="rect">
                            <a:avLst/>
                          </a:prstGeom>
                        </wps:spPr>
                        <wps:txbx>
                          <w:txbxContent>
                            <w:p w14:paraId="783ACAAD">
                              <w:pPr>
                                <w:spacing w:before="75" w:line="273" w:lineRule="auto"/>
                                <w:ind w:left="29" w:right="2865" w:firstLine="0"/>
                                <w:jc w:val="left"/>
                                <w:rPr>
                                  <w:rFonts w:ascii="Consolas"/>
                                  <w:sz w:val="21"/>
                                </w:rPr>
                              </w:pPr>
                              <w:r>
                                <w:rPr>
                                  <w:rFonts w:ascii="Consolas"/>
                                  <w:color w:val="6A9953"/>
                                  <w:sz w:val="21"/>
                                </w:rPr>
                                <w:t xml:space="preserve"># 9. Save the trained model </w:t>
                              </w:r>
                              <w:r>
                                <w:rPr>
                                  <w:rFonts w:ascii="Consolas"/>
                                  <w:color w:val="D2D2D2"/>
                                  <w:sz w:val="21"/>
                                </w:rPr>
                                <w:t xml:space="preserve">joblib.dump(model, </w:t>
                              </w:r>
                              <w:r>
                                <w:rPr>
                                  <w:rFonts w:ascii="Consolas"/>
                                  <w:color w:val="CE9178"/>
                                  <w:sz w:val="21"/>
                                </w:rPr>
                                <w:t>'random_forest_model.joblib'</w:t>
                              </w:r>
                              <w:r>
                                <w:rPr>
                                  <w:rFonts w:ascii="Consolas"/>
                                  <w:color w:val="D2D2D2"/>
                                  <w:sz w:val="21"/>
                                </w:rPr>
                                <w:t>)</w:t>
                              </w:r>
                              <w:r>
                                <w:rPr>
                                  <w:rFonts w:ascii="Consolas"/>
                                  <w:color w:val="D2D2D2"/>
                                  <w:spacing w:val="-29"/>
                                  <w:sz w:val="21"/>
                                </w:rPr>
                                <w:t xml:space="preserve"> </w:t>
                              </w:r>
                              <w:r>
                                <w:rPr>
                                  <w:rFonts w:ascii="Consolas"/>
                                  <w:color w:val="D2D2D2"/>
                                  <w:sz w:val="21"/>
                                </w:rPr>
                                <w:t>print(</w:t>
                              </w:r>
                              <w:r>
                                <w:rPr>
                                  <w:rFonts w:ascii="Consolas"/>
                                  <w:color w:val="CE9178"/>
                                  <w:sz w:val="21"/>
                                </w:rPr>
                                <w:t>"Model</w:t>
                              </w:r>
                              <w:r>
                                <w:rPr>
                                  <w:rFonts w:ascii="Consolas"/>
                                  <w:color w:val="CE9178"/>
                                  <w:spacing w:val="-29"/>
                                  <w:sz w:val="21"/>
                                </w:rPr>
                                <w:t xml:space="preserve"> </w:t>
                              </w:r>
                              <w:r>
                                <w:rPr>
                                  <w:rFonts w:ascii="Consolas"/>
                                  <w:color w:val="CE9178"/>
                                  <w:sz w:val="21"/>
                                </w:rPr>
                                <w:t>saved as 'random_forest_model.joblib'"</w:t>
                              </w:r>
                              <w:r>
                                <w:rPr>
                                  <w:rFonts w:ascii="Consolas"/>
                                  <w:color w:val="D2D2D2"/>
                                  <w:sz w:val="21"/>
                                </w:rPr>
                                <w:t>)</w:t>
                              </w:r>
                            </w:p>
                            <w:p w14:paraId="4C0810AC">
                              <w:pPr>
                                <w:spacing w:before="0" w:line="273" w:lineRule="auto"/>
                                <w:ind w:left="29" w:right="4944" w:firstLine="0"/>
                                <w:jc w:val="left"/>
                                <w:rPr>
                                  <w:rFonts w:ascii="Consolas"/>
                                  <w:sz w:val="21"/>
                                </w:rPr>
                              </w:pPr>
                              <w:r>
                                <w:rPr>
                                  <w:rFonts w:ascii="Consolas"/>
                                  <w:color w:val="6A9953"/>
                                  <w:sz w:val="21"/>
                                </w:rPr>
                                <w:t xml:space="preserve"># 10. Predict and evaluate </w:t>
                              </w:r>
                              <w:r>
                                <w:rPr>
                                  <w:rFonts w:ascii="Consolas"/>
                                  <w:color w:val="D2D2D2"/>
                                  <w:sz w:val="21"/>
                                </w:rPr>
                                <w:t>y_pred</w:t>
                              </w:r>
                              <w:r>
                                <w:rPr>
                                  <w:rFonts w:ascii="Consolas"/>
                                  <w:color w:val="D2D2D2"/>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D2D2D2"/>
                                  <w:sz w:val="21"/>
                                </w:rPr>
                                <w:t>model.predict(X_test)</w:t>
                              </w:r>
                            </w:p>
                            <w:p w14:paraId="5B038680">
                              <w:pPr>
                                <w:spacing w:before="3" w:line="259" w:lineRule="auto"/>
                                <w:ind w:left="29" w:right="903" w:firstLine="115"/>
                                <w:jc w:val="left"/>
                                <w:rPr>
                                  <w:rFonts w:ascii="Consolas"/>
                                  <w:sz w:val="21"/>
                                </w:rPr>
                              </w:pPr>
                              <w:r>
                                <w:rPr>
                                  <w:rFonts w:ascii="Consolas"/>
                                  <w:color w:val="D2D2D2"/>
                                  <w:sz w:val="21"/>
                                </w:rPr>
                                <w:t>print(</w:t>
                              </w:r>
                              <w:r>
                                <w:rPr>
                                  <w:rFonts w:ascii="Consolas"/>
                                  <w:color w:val="CE9178"/>
                                  <w:sz w:val="21"/>
                                </w:rPr>
                                <w:t>"\nAccuracy:"</w:t>
                              </w:r>
                              <w:r>
                                <w:rPr>
                                  <w:rFonts w:ascii="Consolas"/>
                                  <w:color w:val="D2D2D2"/>
                                  <w:sz w:val="21"/>
                                </w:rPr>
                                <w:t>, accuracy_score(y_test, y_pred)) print(</w:t>
                              </w:r>
                              <w:r>
                                <w:rPr>
                                  <w:rFonts w:ascii="Consolas"/>
                                  <w:color w:val="CE9178"/>
                                  <w:sz w:val="21"/>
                                </w:rPr>
                                <w:t>"\nClassification</w:t>
                              </w:r>
                              <w:r>
                                <w:rPr>
                                  <w:rFonts w:ascii="Consolas"/>
                                  <w:color w:val="CE9178"/>
                                  <w:spacing w:val="-29"/>
                                  <w:sz w:val="21"/>
                                </w:rPr>
                                <w:t xml:space="preserve"> </w:t>
                              </w:r>
                              <w:r>
                                <w:rPr>
                                  <w:rFonts w:ascii="Consolas"/>
                                  <w:color w:val="CE9178"/>
                                  <w:sz w:val="21"/>
                                </w:rPr>
                                <w:t>Report:\n"</w:t>
                              </w:r>
                              <w:r>
                                <w:rPr>
                                  <w:rFonts w:ascii="Consolas"/>
                                  <w:color w:val="D2D2D2"/>
                                  <w:sz w:val="21"/>
                                </w:rPr>
                                <w:t>,</w:t>
                              </w:r>
                              <w:r>
                                <w:rPr>
                                  <w:rFonts w:ascii="Consolas"/>
                                  <w:color w:val="D2D2D2"/>
                                  <w:spacing w:val="-29"/>
                                  <w:sz w:val="21"/>
                                </w:rPr>
                                <w:t xml:space="preserve"> </w:t>
                              </w:r>
                              <w:r>
                                <w:rPr>
                                  <w:rFonts w:ascii="Consolas"/>
                                  <w:color w:val="D2D2D2"/>
                                  <w:sz w:val="21"/>
                                </w:rPr>
                                <w:t xml:space="preserve">classification_report(y_test, </w:t>
                              </w:r>
                              <w:r>
                                <w:rPr>
                                  <w:rFonts w:ascii="Consolas"/>
                                  <w:color w:val="D2D2D2"/>
                                  <w:spacing w:val="-2"/>
                                  <w:sz w:val="21"/>
                                </w:rPr>
                                <w:t>y_pred))</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19pt;height:138.75pt;width:419.95pt;mso-position-horizontal-relative:page;mso-wrap-distance-bottom:0pt;mso-wrap-distance-top:0pt;z-index:-251639808;mso-width-relative:page;mso-height-relative:page;" coordsize="5333365,1762125" o:gfxdata="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&#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CU6eR22gAAAAoBAAAPAAAAAAAAAAEAIAAAACIAAABk&#10;cnMvZG93bnJldi54bWxQSwECFAAUAAAACACHTuJABQNoKq8CAAC3BwAADgAAAAAAAAABACAAAAAp&#10;AQAAZHJzL2Uyb0RvYy54bWxQSwUGAAAAAAYABgBZAQAASgYAAAAA&#10;">
                <o:lock v:ext="edit" aspectratio="f"/>
                <v:shape id="Graphic 34" o:spid="_x0000_s1026" o:spt="100" style="position:absolute;left:0;top:0;height:1762125;width:5333365;" fillcolor="#1E1E1E" filled="t" stroked="f" coordsize="5333365,1762125" o:gfxdata="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emm28AAAA&#10;2wAAAA8AAAAAAAAAAQAgAAAAIgAAAGRycy9kb3ducmV2LnhtbFBLAQIUABQAAAAIAIdO4kAzLwWe&#10;OwAAADkAAAAQAAAAAAAAAAEAIAAAAAsBAABkcnMvc2hhcGV4bWwueG1sUEsFBgAAAAAGAAYAWwEA&#10;ALUDAAAAAA==&#10;" path="m5333365,0l0,126,0,1762125,5333365,1762125,5333365,0xe">
                  <v:fill on="t" focussize="0,0"/>
                  <v:stroke on="f"/>
                  <v:imagedata o:title=""/>
                  <o:lock v:ext="edit" aspectratio="f"/>
                  <v:textbox inset="0mm,0mm,0mm,0mm"/>
                </v:shape>
                <v:shape id="Textbox 35" o:spid="_x0000_s1026" o:spt="202" type="#_x0000_t202" style="position:absolute;left:0;top:0;height:1762125;width:5333365;"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83ACAAD">
                        <w:pPr>
                          <w:spacing w:before="75" w:line="273" w:lineRule="auto"/>
                          <w:ind w:left="29" w:right="2865" w:firstLine="0"/>
                          <w:jc w:val="left"/>
                          <w:rPr>
                            <w:rFonts w:ascii="Consolas"/>
                            <w:sz w:val="21"/>
                          </w:rPr>
                        </w:pPr>
                        <w:r>
                          <w:rPr>
                            <w:rFonts w:ascii="Consolas"/>
                            <w:color w:val="6A9953"/>
                            <w:sz w:val="21"/>
                          </w:rPr>
                          <w:t xml:space="preserve"># 9. Save the trained model </w:t>
                        </w:r>
                        <w:r>
                          <w:rPr>
                            <w:rFonts w:ascii="Consolas"/>
                            <w:color w:val="D2D2D2"/>
                            <w:sz w:val="21"/>
                          </w:rPr>
                          <w:t xml:space="preserve">joblib.dump(model, </w:t>
                        </w:r>
                        <w:r>
                          <w:rPr>
                            <w:rFonts w:ascii="Consolas"/>
                            <w:color w:val="CE9178"/>
                            <w:sz w:val="21"/>
                          </w:rPr>
                          <w:t>'random_forest_model.joblib'</w:t>
                        </w:r>
                        <w:r>
                          <w:rPr>
                            <w:rFonts w:ascii="Consolas"/>
                            <w:color w:val="D2D2D2"/>
                            <w:sz w:val="21"/>
                          </w:rPr>
                          <w:t>)</w:t>
                        </w:r>
                        <w:r>
                          <w:rPr>
                            <w:rFonts w:ascii="Consolas"/>
                            <w:color w:val="D2D2D2"/>
                            <w:spacing w:val="-29"/>
                            <w:sz w:val="21"/>
                          </w:rPr>
                          <w:t xml:space="preserve"> </w:t>
                        </w:r>
                        <w:r>
                          <w:rPr>
                            <w:rFonts w:ascii="Consolas"/>
                            <w:color w:val="D2D2D2"/>
                            <w:sz w:val="21"/>
                          </w:rPr>
                          <w:t>print(</w:t>
                        </w:r>
                        <w:r>
                          <w:rPr>
                            <w:rFonts w:ascii="Consolas"/>
                            <w:color w:val="CE9178"/>
                            <w:sz w:val="21"/>
                          </w:rPr>
                          <w:t>"Model</w:t>
                        </w:r>
                        <w:r>
                          <w:rPr>
                            <w:rFonts w:ascii="Consolas"/>
                            <w:color w:val="CE9178"/>
                            <w:spacing w:val="-29"/>
                            <w:sz w:val="21"/>
                          </w:rPr>
                          <w:t xml:space="preserve"> </w:t>
                        </w:r>
                        <w:r>
                          <w:rPr>
                            <w:rFonts w:ascii="Consolas"/>
                            <w:color w:val="CE9178"/>
                            <w:sz w:val="21"/>
                          </w:rPr>
                          <w:t>saved as 'random_forest_model.joblib'"</w:t>
                        </w:r>
                        <w:r>
                          <w:rPr>
                            <w:rFonts w:ascii="Consolas"/>
                            <w:color w:val="D2D2D2"/>
                            <w:sz w:val="21"/>
                          </w:rPr>
                          <w:t>)</w:t>
                        </w:r>
                      </w:p>
                      <w:p w14:paraId="4C0810AC">
                        <w:pPr>
                          <w:spacing w:before="0" w:line="273" w:lineRule="auto"/>
                          <w:ind w:left="29" w:right="4944" w:firstLine="0"/>
                          <w:jc w:val="left"/>
                          <w:rPr>
                            <w:rFonts w:ascii="Consolas"/>
                            <w:sz w:val="21"/>
                          </w:rPr>
                        </w:pPr>
                        <w:r>
                          <w:rPr>
                            <w:rFonts w:ascii="Consolas"/>
                            <w:color w:val="6A9953"/>
                            <w:sz w:val="21"/>
                          </w:rPr>
                          <w:t xml:space="preserve"># 10. Predict and evaluate </w:t>
                        </w:r>
                        <w:r>
                          <w:rPr>
                            <w:rFonts w:ascii="Consolas"/>
                            <w:color w:val="D2D2D2"/>
                            <w:sz w:val="21"/>
                          </w:rPr>
                          <w:t>y_pred</w:t>
                        </w:r>
                        <w:r>
                          <w:rPr>
                            <w:rFonts w:ascii="Consolas"/>
                            <w:color w:val="D2D2D2"/>
                            <w:spacing w:val="-29"/>
                            <w:sz w:val="21"/>
                          </w:rPr>
                          <w:t xml:space="preserve"> </w:t>
                        </w:r>
                        <w:r>
                          <w:rPr>
                            <w:rFonts w:ascii="Consolas"/>
                            <w:color w:val="D2D2D2"/>
                            <w:sz w:val="21"/>
                          </w:rPr>
                          <w:t>=</w:t>
                        </w:r>
                        <w:r>
                          <w:rPr>
                            <w:rFonts w:ascii="Consolas"/>
                            <w:color w:val="D2D2D2"/>
                            <w:spacing w:val="-29"/>
                            <w:sz w:val="21"/>
                          </w:rPr>
                          <w:t xml:space="preserve"> </w:t>
                        </w:r>
                        <w:r>
                          <w:rPr>
                            <w:rFonts w:ascii="Consolas"/>
                            <w:color w:val="D2D2D2"/>
                            <w:sz w:val="21"/>
                          </w:rPr>
                          <w:t>model.predict(X_test)</w:t>
                        </w:r>
                      </w:p>
                      <w:p w14:paraId="5B038680">
                        <w:pPr>
                          <w:spacing w:before="3" w:line="259" w:lineRule="auto"/>
                          <w:ind w:left="29" w:right="903" w:firstLine="115"/>
                          <w:jc w:val="left"/>
                          <w:rPr>
                            <w:rFonts w:ascii="Consolas"/>
                            <w:sz w:val="21"/>
                          </w:rPr>
                        </w:pPr>
                        <w:r>
                          <w:rPr>
                            <w:rFonts w:ascii="Consolas"/>
                            <w:color w:val="D2D2D2"/>
                            <w:sz w:val="21"/>
                          </w:rPr>
                          <w:t>print(</w:t>
                        </w:r>
                        <w:r>
                          <w:rPr>
                            <w:rFonts w:ascii="Consolas"/>
                            <w:color w:val="CE9178"/>
                            <w:sz w:val="21"/>
                          </w:rPr>
                          <w:t>"\nAccuracy:"</w:t>
                        </w:r>
                        <w:r>
                          <w:rPr>
                            <w:rFonts w:ascii="Consolas"/>
                            <w:color w:val="D2D2D2"/>
                            <w:sz w:val="21"/>
                          </w:rPr>
                          <w:t>, accuracy_score(y_test, y_pred)) print(</w:t>
                        </w:r>
                        <w:r>
                          <w:rPr>
                            <w:rFonts w:ascii="Consolas"/>
                            <w:color w:val="CE9178"/>
                            <w:sz w:val="21"/>
                          </w:rPr>
                          <w:t>"\nClassification</w:t>
                        </w:r>
                        <w:r>
                          <w:rPr>
                            <w:rFonts w:ascii="Consolas"/>
                            <w:color w:val="CE9178"/>
                            <w:spacing w:val="-29"/>
                            <w:sz w:val="21"/>
                          </w:rPr>
                          <w:t xml:space="preserve"> </w:t>
                        </w:r>
                        <w:r>
                          <w:rPr>
                            <w:rFonts w:ascii="Consolas"/>
                            <w:color w:val="CE9178"/>
                            <w:sz w:val="21"/>
                          </w:rPr>
                          <w:t>Report:\n"</w:t>
                        </w:r>
                        <w:r>
                          <w:rPr>
                            <w:rFonts w:ascii="Consolas"/>
                            <w:color w:val="D2D2D2"/>
                            <w:sz w:val="21"/>
                          </w:rPr>
                          <w:t>,</w:t>
                        </w:r>
                        <w:r>
                          <w:rPr>
                            <w:rFonts w:ascii="Consolas"/>
                            <w:color w:val="D2D2D2"/>
                            <w:spacing w:val="-29"/>
                            <w:sz w:val="21"/>
                          </w:rPr>
                          <w:t xml:space="preserve"> </w:t>
                        </w:r>
                        <w:r>
                          <w:rPr>
                            <w:rFonts w:ascii="Consolas"/>
                            <w:color w:val="D2D2D2"/>
                            <w:sz w:val="21"/>
                          </w:rPr>
                          <w:t xml:space="preserve">classification_report(y_test, </w:t>
                        </w:r>
                        <w:r>
                          <w:rPr>
                            <w:rFonts w:ascii="Consolas"/>
                            <w:color w:val="D2D2D2"/>
                            <w:spacing w:val="-2"/>
                            <w:sz w:val="21"/>
                          </w:rPr>
                          <w:t>y_pred))</w:t>
                        </w:r>
                      </w:p>
                    </w:txbxContent>
                  </v:textbox>
                </v:shape>
                <w10:wrap type="topAndBottom"/>
              </v:group>
            </w:pict>
          </mc:Fallback>
        </mc:AlternateContent>
      </w:r>
    </w:p>
    <w:p w14:paraId="260B8A58">
      <w:pPr>
        <w:pStyle w:val="9"/>
        <w:spacing w:after="0"/>
        <w:rPr>
          <w:sz w:val="20"/>
        </w:rPr>
        <w:sectPr>
          <w:pgSz w:w="11920" w:h="16850"/>
          <w:pgMar w:top="184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pPr>
    </w:p>
    <w:p w14:paraId="4A479C41">
      <w:pPr>
        <w:spacing w:before="45"/>
        <w:ind w:left="0" w:right="772" w:firstLine="0"/>
        <w:jc w:val="right"/>
        <w:rPr>
          <w:rFonts w:ascii="Calibri"/>
          <w:sz w:val="22"/>
        </w:rPr>
      </w:pPr>
      <w:r>
        <w:rPr>
          <w:rFonts w:ascii="Calibri"/>
          <w:sz w:val="22"/>
        </w:rPr>
        <mc:AlternateContent>
          <mc:Choice Requires="wps">
            <w:drawing>
              <wp:anchor distT="0" distB="0" distL="0" distR="0" simplePos="0" relativeHeight="251674624" behindDoc="1" locked="0" layoutInCell="1" allowOverlap="1">
                <wp:simplePos x="0" y="0"/>
                <wp:positionH relativeFrom="page">
                  <wp:posOffset>304800</wp:posOffset>
                </wp:positionH>
                <wp:positionV relativeFrom="page">
                  <wp:posOffset>303530</wp:posOffset>
                </wp:positionV>
                <wp:extent cx="7169150" cy="10084435"/>
                <wp:effectExtent l="0" t="0" r="0" b="0"/>
                <wp:wrapNone/>
                <wp:docPr id="36" name="Graphic 36"/>
                <wp:cNvGraphicFramePr/>
                <a:graphic xmlns:a="http://schemas.openxmlformats.org/drawingml/2006/main">
                  <a:graphicData uri="http://schemas.microsoft.com/office/word/2010/wordprocessingShape">
                    <wps:wsp>
                      <wps:cNvSpPr/>
                      <wps:spPr>
                        <a:xfrm>
                          <a:off x="0" y="0"/>
                          <a:ext cx="7169150" cy="10084435"/>
                        </a:xfrm>
                        <a:custGeom>
                          <a:avLst/>
                          <a:gdLst/>
                          <a:ahLst/>
                          <a:cxnLst/>
                          <a:rect l="l" t="t" r="r" b="b"/>
                          <a:pathLst>
                            <a:path w="7169150" h="10084435">
                              <a:moveTo>
                                <a:pt x="6952234" y="9474530"/>
                              </a:moveTo>
                              <a:lnTo>
                                <a:pt x="6940042" y="9474530"/>
                              </a:lnTo>
                              <a:lnTo>
                                <a:pt x="6940042" y="10071938"/>
                              </a:lnTo>
                              <a:lnTo>
                                <a:pt x="6952234" y="10071938"/>
                              </a:lnTo>
                              <a:lnTo>
                                <a:pt x="6952234" y="9474530"/>
                              </a:lnTo>
                              <a:close/>
                            </a:path>
                            <a:path w="7169150" h="10084435">
                              <a:moveTo>
                                <a:pt x="7168642" y="609600"/>
                              </a:moveTo>
                              <a:lnTo>
                                <a:pt x="7162546" y="609600"/>
                              </a:lnTo>
                              <a:lnTo>
                                <a:pt x="7162546" y="615950"/>
                              </a:lnTo>
                              <a:lnTo>
                                <a:pt x="7162546" y="9467850"/>
                              </a:lnTo>
                              <a:lnTo>
                                <a:pt x="6952234" y="9467850"/>
                              </a:lnTo>
                              <a:lnTo>
                                <a:pt x="6952234" y="615950"/>
                              </a:lnTo>
                              <a:lnTo>
                                <a:pt x="7162546" y="615950"/>
                              </a:lnTo>
                              <a:lnTo>
                                <a:pt x="7162546" y="609600"/>
                              </a:lnTo>
                              <a:lnTo>
                                <a:pt x="6952234" y="609600"/>
                              </a:lnTo>
                              <a:lnTo>
                                <a:pt x="6952234" y="0"/>
                              </a:lnTo>
                              <a:lnTo>
                                <a:pt x="6940042" y="0"/>
                              </a:lnTo>
                              <a:lnTo>
                                <a:pt x="6940042" y="12700"/>
                              </a:lnTo>
                              <a:lnTo>
                                <a:pt x="6940042" y="609600"/>
                              </a:lnTo>
                              <a:lnTo>
                                <a:pt x="6940042" y="615950"/>
                              </a:lnTo>
                              <a:lnTo>
                                <a:pt x="6940042" y="9467850"/>
                              </a:lnTo>
                              <a:lnTo>
                                <a:pt x="12192" y="9467850"/>
                              </a:lnTo>
                              <a:lnTo>
                                <a:pt x="12192" y="615950"/>
                              </a:lnTo>
                              <a:lnTo>
                                <a:pt x="6940042" y="615950"/>
                              </a:lnTo>
                              <a:lnTo>
                                <a:pt x="6940042" y="609600"/>
                              </a:lnTo>
                              <a:lnTo>
                                <a:pt x="12192" y="609600"/>
                              </a:lnTo>
                              <a:lnTo>
                                <a:pt x="12192" y="12700"/>
                              </a:lnTo>
                              <a:lnTo>
                                <a:pt x="6940042" y="12700"/>
                              </a:lnTo>
                              <a:lnTo>
                                <a:pt x="6940042" y="0"/>
                              </a:lnTo>
                              <a:lnTo>
                                <a:pt x="0" y="0"/>
                              </a:lnTo>
                              <a:lnTo>
                                <a:pt x="0" y="12700"/>
                              </a:lnTo>
                              <a:lnTo>
                                <a:pt x="0" y="609600"/>
                              </a:lnTo>
                              <a:lnTo>
                                <a:pt x="0" y="10084130"/>
                              </a:lnTo>
                              <a:lnTo>
                                <a:pt x="6952234" y="10084130"/>
                              </a:lnTo>
                              <a:lnTo>
                                <a:pt x="6952234" y="10071951"/>
                              </a:lnTo>
                              <a:lnTo>
                                <a:pt x="12192" y="10071951"/>
                              </a:lnTo>
                              <a:lnTo>
                                <a:pt x="12192" y="9474200"/>
                              </a:lnTo>
                              <a:lnTo>
                                <a:pt x="7168642" y="9474200"/>
                              </a:lnTo>
                              <a:lnTo>
                                <a:pt x="7168642" y="9468447"/>
                              </a:lnTo>
                              <a:lnTo>
                                <a:pt x="7168642" y="9467850"/>
                              </a:lnTo>
                              <a:lnTo>
                                <a:pt x="7168642" y="615950"/>
                              </a:lnTo>
                              <a:lnTo>
                                <a:pt x="7168642" y="615823"/>
                              </a:lnTo>
                              <a:lnTo>
                                <a:pt x="7168642" y="609600"/>
                              </a:lnTo>
                              <a:close/>
                            </a:path>
                          </a:pathLst>
                        </a:custGeom>
                        <a:solidFill>
                          <a:srgbClr val="000000"/>
                        </a:solidFill>
                      </wps:spPr>
                      <wps:bodyPr wrap="square" lIns="0" tIns="0" rIns="0" bIns="0" rtlCol="0">
                        <a:noAutofit/>
                      </wps:bodyPr>
                    </wps:wsp>
                  </a:graphicData>
                </a:graphic>
              </wp:anchor>
            </w:drawing>
          </mc:Choice>
          <mc:Fallback>
            <w:pict>
              <v:shape id="Graphic 36" o:spid="_x0000_s1026" o:spt="100" style="position:absolute;left:0pt;margin-left:24pt;margin-top:23.9pt;height:794.05pt;width:564.5pt;mso-position-horizontal-relative:page;mso-position-vertical-relative:page;z-index:-251641856;mso-width-relative:page;mso-height-relative:page;" fillcolor="#000000" filled="t" stroked="f" coordsize="7169150,10084435" o:gfxdata="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BadHiQ2AAAAAsBAAAPAAAAAAAAAAEAIAAAACIAAABkcnMv&#10;ZG93bnJldi54bWxQSwECFAAUAAAACACHTuJATnPO3iADAADjCwAADgAAAAAAAAABACAAAAAnAQAA&#10;ZHJzL2Uyb0RvYy54bWxQSwUGAAAAAAYABgBZAQAAuQYAAAAA&#10;" path="m6952234,9474530l6940042,9474530,6940042,10071938,6952234,10071938,6952234,9474530xem7168642,609600l7162546,609600,7162546,615950,7162546,9467850,6952234,9467850,6952234,615950,7162546,615950,7162546,609600,6952234,609600,6952234,0,6940042,0,6940042,12700,6940042,609600,6940042,615950,6940042,9467850,12192,9467850,12192,615950,6940042,615950,6940042,609600,12192,609600,12192,12700,6940042,12700,6940042,0,0,0,0,12700,0,609600,0,10084130,6952234,10084130,6952234,10071951,12192,10071951,12192,9474200,7168642,9474200,7168642,9468447,7168642,9467850,7168642,615950,7168642,615823,7168642,609600xe">
                <v:fill on="t" focussize="0,0"/>
                <v:stroke on="f"/>
                <v:imagedata o:title=""/>
                <o:lock v:ext="edit" aspectratio="f"/>
                <v:textbox inset="0mm,0mm,0mm,0mm"/>
              </v:shape>
            </w:pict>
          </mc:Fallback>
        </mc:AlternateContent>
      </w:r>
      <w:r>
        <w:rPr>
          <w:rFonts w:ascii="Calibri"/>
          <w:spacing w:val="-5"/>
          <w:sz w:val="22"/>
        </w:rPr>
        <w:t>30</w:t>
      </w:r>
    </w:p>
    <w:p w14:paraId="44AAA9C4">
      <w:pPr>
        <w:pStyle w:val="9"/>
        <w:rPr>
          <w:rFonts w:ascii="Calibri"/>
        </w:rPr>
      </w:pPr>
    </w:p>
    <w:p w14:paraId="3E599F72">
      <w:pPr>
        <w:pStyle w:val="9"/>
        <w:rPr>
          <w:rFonts w:ascii="Calibri"/>
        </w:rPr>
      </w:pPr>
    </w:p>
    <w:p w14:paraId="2829AF24">
      <w:pPr>
        <w:pStyle w:val="9"/>
        <w:spacing w:before="131"/>
        <w:rPr>
          <w:rFonts w:ascii="Calibri"/>
        </w:rPr>
      </w:pPr>
    </w:p>
    <w:p w14:paraId="438FD5D5">
      <w:pPr>
        <w:pStyle w:val="9"/>
        <w:spacing w:before="1" w:after="7"/>
        <w:ind w:left="170"/>
      </w:pPr>
      <w:r>
        <w:t>2.</w:t>
      </w:r>
      <w:r>
        <w:rPr>
          <w:spacing w:val="-1"/>
        </w:rPr>
        <w:t xml:space="preserve"> </w:t>
      </w:r>
      <w:r>
        <w:t>app.py</w:t>
      </w:r>
      <w:r>
        <w:rPr>
          <w:spacing w:val="-2"/>
        </w:rPr>
        <w:t xml:space="preserve"> </w:t>
      </w:r>
      <w:r>
        <w:t>code</w:t>
      </w:r>
      <w:r>
        <w:rPr>
          <w:spacing w:val="-1"/>
        </w:rPr>
        <w:t xml:space="preserve"> </w:t>
      </w:r>
      <w:r>
        <w:rPr>
          <w:spacing w:val="-10"/>
        </w:rPr>
        <w:t>:</w:t>
      </w:r>
    </w:p>
    <w:p w14:paraId="09E26D32">
      <w:pPr>
        <w:spacing w:line="240" w:lineRule="auto"/>
        <w:ind w:left="141" w:right="0" w:firstLine="0"/>
        <w:rPr>
          <w:sz w:val="20"/>
        </w:rPr>
      </w:pPr>
      <w:r>
        <w:rPr>
          <w:sz w:val="20"/>
        </w:rPr>
        <mc:AlternateContent>
          <mc:Choice Requires="wpg">
            <w:drawing>
              <wp:inline distT="0" distB="0" distL="0" distR="0">
                <wp:extent cx="5553075" cy="4726940"/>
                <wp:effectExtent l="0" t="0" r="0" b="6985"/>
                <wp:docPr id="37" name="Group 37"/>
                <wp:cNvGraphicFramePr/>
                <a:graphic xmlns:a="http://schemas.openxmlformats.org/drawingml/2006/main">
                  <a:graphicData uri="http://schemas.microsoft.com/office/word/2010/wordprocessingGroup">
                    <wpg:wgp>
                      <wpg:cNvGrpSpPr/>
                      <wpg:grpSpPr>
                        <a:xfrm>
                          <a:off x="0" y="0"/>
                          <a:ext cx="5553075" cy="4726940"/>
                          <a:chOff x="0" y="0"/>
                          <a:chExt cx="5553075" cy="4726940"/>
                        </a:xfrm>
                      </wpg:grpSpPr>
                      <wps:wsp>
                        <wps:cNvPr id="38" name="Graphic 38"/>
                        <wps:cNvSpPr/>
                        <wps:spPr>
                          <a:xfrm>
                            <a:off x="0" y="0"/>
                            <a:ext cx="5553075" cy="4726940"/>
                          </a:xfrm>
                          <a:custGeom>
                            <a:avLst/>
                            <a:gdLst/>
                            <a:ahLst/>
                            <a:cxnLst/>
                            <a:rect l="l" t="t" r="r" b="b"/>
                            <a:pathLst>
                              <a:path w="5553075" h="4726940">
                                <a:moveTo>
                                  <a:pt x="5553075" y="0"/>
                                </a:moveTo>
                                <a:lnTo>
                                  <a:pt x="0" y="0"/>
                                </a:lnTo>
                                <a:lnTo>
                                  <a:pt x="0" y="4726940"/>
                                </a:lnTo>
                                <a:lnTo>
                                  <a:pt x="5553075" y="4726940"/>
                                </a:lnTo>
                                <a:lnTo>
                                  <a:pt x="5553075" y="0"/>
                                </a:lnTo>
                                <a:close/>
                              </a:path>
                            </a:pathLst>
                          </a:custGeom>
                          <a:solidFill>
                            <a:srgbClr val="1E1E1E"/>
                          </a:solidFill>
                        </wps:spPr>
                        <wps:bodyPr wrap="square" lIns="0" tIns="0" rIns="0" bIns="0" rtlCol="0">
                          <a:noAutofit/>
                        </wps:bodyPr>
                      </wps:wsp>
                      <wps:wsp>
                        <wps:cNvPr id="39" name="Graphic 39"/>
                        <wps:cNvSpPr/>
                        <wps:spPr>
                          <a:xfrm>
                            <a:off x="239572" y="3771772"/>
                            <a:ext cx="100965" cy="6350"/>
                          </a:xfrm>
                          <a:custGeom>
                            <a:avLst/>
                            <a:gdLst/>
                            <a:ahLst/>
                            <a:cxnLst/>
                            <a:rect l="l" t="t" r="r" b="b"/>
                            <a:pathLst>
                              <a:path w="100965" h="6350">
                                <a:moveTo>
                                  <a:pt x="100584" y="0"/>
                                </a:moveTo>
                                <a:lnTo>
                                  <a:pt x="0" y="0"/>
                                </a:lnTo>
                                <a:lnTo>
                                  <a:pt x="0" y="6096"/>
                                </a:lnTo>
                                <a:lnTo>
                                  <a:pt x="100584" y="6096"/>
                                </a:lnTo>
                                <a:lnTo>
                                  <a:pt x="100584" y="0"/>
                                </a:lnTo>
                                <a:close/>
                              </a:path>
                            </a:pathLst>
                          </a:custGeom>
                          <a:solidFill>
                            <a:srgbClr val="D2D2D2"/>
                          </a:solidFill>
                        </wps:spPr>
                        <wps:bodyPr wrap="square" lIns="0" tIns="0" rIns="0" bIns="0" rtlCol="0">
                          <a:noAutofit/>
                        </wps:bodyPr>
                      </wps:wsp>
                      <wps:wsp>
                        <wps:cNvPr id="40" name="Graphic 40"/>
                        <wps:cNvSpPr/>
                        <wps:spPr>
                          <a:xfrm>
                            <a:off x="1176782" y="3771772"/>
                            <a:ext cx="495934" cy="6350"/>
                          </a:xfrm>
                          <a:custGeom>
                            <a:avLst/>
                            <a:gdLst/>
                            <a:ahLst/>
                            <a:cxnLst/>
                            <a:rect l="l" t="t" r="r" b="b"/>
                            <a:pathLst>
                              <a:path w="495934" h="6350">
                                <a:moveTo>
                                  <a:pt x="100888" y="0"/>
                                </a:moveTo>
                                <a:lnTo>
                                  <a:pt x="0" y="0"/>
                                </a:lnTo>
                                <a:lnTo>
                                  <a:pt x="0" y="6096"/>
                                </a:lnTo>
                                <a:lnTo>
                                  <a:pt x="100888" y="6096"/>
                                </a:lnTo>
                                <a:lnTo>
                                  <a:pt x="100888" y="0"/>
                                </a:lnTo>
                                <a:close/>
                              </a:path>
                              <a:path w="495934" h="6350">
                                <a:moveTo>
                                  <a:pt x="495668" y="0"/>
                                </a:moveTo>
                                <a:lnTo>
                                  <a:pt x="395097" y="0"/>
                                </a:lnTo>
                                <a:lnTo>
                                  <a:pt x="395097" y="6096"/>
                                </a:lnTo>
                                <a:lnTo>
                                  <a:pt x="495668" y="6096"/>
                                </a:lnTo>
                                <a:lnTo>
                                  <a:pt x="495668" y="0"/>
                                </a:lnTo>
                                <a:close/>
                              </a:path>
                            </a:pathLst>
                          </a:custGeom>
                          <a:solidFill>
                            <a:srgbClr val="CD9077"/>
                          </a:solidFill>
                        </wps:spPr>
                        <wps:bodyPr wrap="square" lIns="0" tIns="0" rIns="0" bIns="0" rtlCol="0">
                          <a:noAutofit/>
                        </wps:bodyPr>
                      </wps:wsp>
                      <wps:wsp>
                        <wps:cNvPr id="41" name="Textbox 41"/>
                        <wps:cNvSpPr txBox="1"/>
                        <wps:spPr>
                          <a:xfrm>
                            <a:off x="0" y="0"/>
                            <a:ext cx="5553075" cy="4726940"/>
                          </a:xfrm>
                          <a:prstGeom prst="rect">
                            <a:avLst/>
                          </a:prstGeom>
                        </wps:spPr>
                        <wps:txbx>
                          <w:txbxContent>
                            <w:p w14:paraId="4CBFBAA1">
                              <w:pPr>
                                <w:spacing w:before="74" w:line="276" w:lineRule="auto"/>
                                <w:ind w:left="31" w:right="3191" w:firstLine="0"/>
                                <w:jc w:val="left"/>
                                <w:rPr>
                                  <w:rFonts w:ascii="Consolas"/>
                                  <w:sz w:val="21"/>
                                </w:rPr>
                              </w:pPr>
                              <w:r>
                                <w:rPr>
                                  <w:rFonts w:ascii="Consolas"/>
                                  <w:color w:val="549CD4"/>
                                  <w:sz w:val="21"/>
                                </w:rPr>
                                <w:t xml:space="preserve">from </w:t>
                              </w:r>
                              <w:r>
                                <w:rPr>
                                  <w:rFonts w:ascii="Consolas"/>
                                  <w:color w:val="D2D2D2"/>
                                  <w:sz w:val="21"/>
                                </w:rPr>
                                <w:t xml:space="preserve">flask </w:t>
                              </w:r>
                              <w:r>
                                <w:rPr>
                                  <w:rFonts w:ascii="Consolas"/>
                                  <w:color w:val="549CD4"/>
                                  <w:sz w:val="21"/>
                                </w:rPr>
                                <w:t xml:space="preserve">import </w:t>
                              </w:r>
                              <w:r>
                                <w:rPr>
                                  <w:rFonts w:ascii="Consolas"/>
                                  <w:color w:val="D2D2D2"/>
                                  <w:sz w:val="21"/>
                                </w:rPr>
                                <w:t>Flask, render_template, request</w:t>
                              </w:r>
                              <w:r>
                                <w:rPr>
                                  <w:rFonts w:ascii="Consolas"/>
                                  <w:color w:val="D2D2D2"/>
                                  <w:spacing w:val="-13"/>
                                  <w:sz w:val="21"/>
                                </w:rPr>
                                <w:t xml:space="preserve"> </w:t>
                              </w:r>
                              <w:r>
                                <w:rPr>
                                  <w:rFonts w:ascii="Consolas"/>
                                  <w:color w:val="549CD4"/>
                                  <w:sz w:val="21"/>
                                </w:rPr>
                                <w:t>import</w:t>
                              </w:r>
                              <w:r>
                                <w:rPr>
                                  <w:rFonts w:ascii="Consolas"/>
                                  <w:color w:val="549CD4"/>
                                  <w:spacing w:val="-12"/>
                                  <w:sz w:val="21"/>
                                </w:rPr>
                                <w:t xml:space="preserve"> </w:t>
                              </w:r>
                              <w:r>
                                <w:rPr>
                                  <w:rFonts w:ascii="Consolas"/>
                                  <w:color w:val="D2D2D2"/>
                                  <w:sz w:val="21"/>
                                </w:rPr>
                                <w:t>numpy</w:t>
                              </w:r>
                              <w:r>
                                <w:rPr>
                                  <w:rFonts w:ascii="Consolas"/>
                                  <w:color w:val="D2D2D2"/>
                                  <w:spacing w:val="-7"/>
                                  <w:sz w:val="21"/>
                                </w:rPr>
                                <w:t xml:space="preserve"> </w:t>
                              </w:r>
                              <w:r>
                                <w:rPr>
                                  <w:rFonts w:ascii="Consolas"/>
                                  <w:color w:val="549CD4"/>
                                  <w:sz w:val="21"/>
                                </w:rPr>
                                <w:t>as</w:t>
                              </w:r>
                              <w:r>
                                <w:rPr>
                                  <w:rFonts w:ascii="Consolas"/>
                                  <w:color w:val="549CD4"/>
                                  <w:spacing w:val="-13"/>
                                  <w:sz w:val="21"/>
                                </w:rPr>
                                <w:t xml:space="preserve"> </w:t>
                              </w:r>
                              <w:r>
                                <w:rPr>
                                  <w:rFonts w:ascii="Consolas"/>
                                  <w:color w:val="D2D2D2"/>
                                  <w:sz w:val="21"/>
                                </w:rPr>
                                <w:t>np</w:t>
                              </w:r>
                              <w:r>
                                <w:rPr>
                                  <w:rFonts w:ascii="Consolas"/>
                                  <w:color w:val="D2D2D2"/>
                                  <w:spacing w:val="-13"/>
                                  <w:sz w:val="21"/>
                                </w:rPr>
                                <w:t xml:space="preserve"> </w:t>
                              </w:r>
                              <w:r>
                                <w:rPr>
                                  <w:rFonts w:ascii="Consolas"/>
                                  <w:color w:val="549CD4"/>
                                  <w:sz w:val="21"/>
                                </w:rPr>
                                <w:t>from</w:t>
                              </w:r>
                              <w:r>
                                <w:rPr>
                                  <w:rFonts w:ascii="Consolas"/>
                                  <w:color w:val="549CD4"/>
                                  <w:spacing w:val="-13"/>
                                  <w:sz w:val="21"/>
                                </w:rPr>
                                <w:t xml:space="preserve"> </w:t>
                              </w:r>
                              <w:r>
                                <w:rPr>
                                  <w:rFonts w:ascii="Consolas"/>
                                  <w:color w:val="D2D2D2"/>
                                  <w:sz w:val="21"/>
                                </w:rPr>
                                <w:t>joblib</w:t>
                              </w:r>
                              <w:r>
                                <w:rPr>
                                  <w:rFonts w:ascii="Consolas"/>
                                  <w:color w:val="D2D2D2"/>
                                  <w:spacing w:val="-12"/>
                                  <w:sz w:val="21"/>
                                </w:rPr>
                                <w:t xml:space="preserve"> </w:t>
                              </w:r>
                              <w:r>
                                <w:rPr>
                                  <w:rFonts w:ascii="Consolas"/>
                                  <w:color w:val="549CD4"/>
                                  <w:sz w:val="21"/>
                                </w:rPr>
                                <w:t xml:space="preserve">import </w:t>
                              </w:r>
                              <w:r>
                                <w:rPr>
                                  <w:rFonts w:ascii="Consolas"/>
                                  <w:color w:val="D2D2D2"/>
                                  <w:spacing w:val="-4"/>
                                  <w:sz w:val="21"/>
                                </w:rPr>
                                <w:t>load</w:t>
                              </w:r>
                            </w:p>
                            <w:p w14:paraId="53130A76">
                              <w:pPr>
                                <w:spacing w:before="0" w:line="245" w:lineRule="exact"/>
                                <w:ind w:left="146" w:right="0" w:firstLine="0"/>
                                <w:jc w:val="left"/>
                                <w:rPr>
                                  <w:rFonts w:ascii="Consolas"/>
                                  <w:sz w:val="21"/>
                                </w:rPr>
                              </w:pPr>
                              <w:r>
                                <w:rPr>
                                  <w:rFonts w:ascii="Consolas"/>
                                  <w:color w:val="D2D2D2"/>
                                  <w:sz w:val="21"/>
                                </w:rPr>
                                <w:t>app</w:t>
                              </w:r>
                              <w:r>
                                <w:rPr>
                                  <w:rFonts w:ascii="Consolas"/>
                                  <w:color w:val="D2D2D2"/>
                                  <w:spacing w:val="-15"/>
                                  <w:sz w:val="21"/>
                                </w:rPr>
                                <w:t xml:space="preserve"> </w:t>
                              </w:r>
                              <w:r>
                                <w:rPr>
                                  <w:rFonts w:ascii="Consolas"/>
                                  <w:color w:val="D2D2D2"/>
                                  <w:sz w:val="21"/>
                                </w:rPr>
                                <w:t>=</w:t>
                              </w:r>
                              <w:r>
                                <w:rPr>
                                  <w:rFonts w:ascii="Consolas"/>
                                  <w:color w:val="D2D2D2"/>
                                  <w:spacing w:val="-15"/>
                                  <w:sz w:val="21"/>
                                </w:rPr>
                                <w:t xml:space="preserve"> </w:t>
                              </w:r>
                              <w:r>
                                <w:rPr>
                                  <w:rFonts w:ascii="Consolas"/>
                                  <w:color w:val="D2D2D2"/>
                                  <w:sz w:val="21"/>
                                </w:rPr>
                                <w:t>Flask(</w:t>
                              </w:r>
                              <w:r>
                                <w:rPr>
                                  <w:rFonts w:ascii="Consolas"/>
                                  <w:color w:val="D2D2D2"/>
                                  <w:spacing w:val="35"/>
                                  <w:w w:val="150"/>
                                  <w:sz w:val="21"/>
                                  <w:u w:val="single" w:color="D2D2D2"/>
                                </w:rPr>
                                <w:t xml:space="preserve"> </w:t>
                              </w:r>
                              <w:r>
                                <w:rPr>
                                  <w:rFonts w:ascii="Consolas"/>
                                  <w:color w:val="D2D2D2"/>
                                  <w:sz w:val="21"/>
                                </w:rPr>
                                <w:t>name</w:t>
                              </w:r>
                              <w:r>
                                <w:rPr>
                                  <w:rFonts w:ascii="Consolas"/>
                                  <w:color w:val="D2D2D2"/>
                                  <w:spacing w:val="35"/>
                                  <w:w w:val="150"/>
                                  <w:sz w:val="21"/>
                                  <w:u w:val="single" w:color="D2D2D2"/>
                                </w:rPr>
                                <w:t xml:space="preserve"> </w:t>
                              </w:r>
                              <w:r>
                                <w:rPr>
                                  <w:rFonts w:ascii="Consolas"/>
                                  <w:color w:val="D2D2D2"/>
                                  <w:sz w:val="21"/>
                                </w:rPr>
                                <w:t>)</w:t>
                              </w:r>
                              <w:r>
                                <w:rPr>
                                  <w:rFonts w:ascii="Consolas"/>
                                  <w:color w:val="D2D2D2"/>
                                  <w:spacing w:val="-15"/>
                                  <w:sz w:val="21"/>
                                </w:rPr>
                                <w:t xml:space="preserve"> </w:t>
                              </w:r>
                              <w:r>
                                <w:rPr>
                                  <w:rFonts w:ascii="Consolas"/>
                                  <w:color w:val="D2D2D2"/>
                                  <w:sz w:val="21"/>
                                </w:rPr>
                                <w:t>model</w:t>
                              </w:r>
                              <w:r>
                                <w:rPr>
                                  <w:rFonts w:ascii="Consolas"/>
                                  <w:color w:val="D2D2D2"/>
                                  <w:spacing w:val="-14"/>
                                  <w:sz w:val="21"/>
                                </w:rPr>
                                <w:t xml:space="preserve"> </w:t>
                              </w:r>
                              <w:r>
                                <w:rPr>
                                  <w:rFonts w:ascii="Consolas"/>
                                  <w:color w:val="D2D2D2"/>
                                  <w:sz w:val="21"/>
                                </w:rPr>
                                <w:t>=</w:t>
                              </w:r>
                              <w:r>
                                <w:rPr>
                                  <w:rFonts w:ascii="Consolas"/>
                                  <w:color w:val="D2D2D2"/>
                                  <w:spacing w:val="-15"/>
                                  <w:sz w:val="21"/>
                                </w:rPr>
                                <w:t xml:space="preserve"> </w:t>
                              </w:r>
                              <w:r>
                                <w:rPr>
                                  <w:rFonts w:ascii="Consolas"/>
                                  <w:color w:val="D2D2D2"/>
                                  <w:sz w:val="21"/>
                                </w:rPr>
                                <w:t>load(</w:t>
                              </w:r>
                              <w:r>
                                <w:rPr>
                                  <w:rFonts w:ascii="Consolas"/>
                                  <w:color w:val="CE9178"/>
                                  <w:sz w:val="21"/>
                                </w:rPr>
                                <w:t>"random_forest_model.joblib"</w:t>
                              </w:r>
                              <w:r>
                                <w:rPr>
                                  <w:rFonts w:ascii="Consolas"/>
                                  <w:color w:val="D2D2D2"/>
                                  <w:sz w:val="21"/>
                                </w:rPr>
                                <w:t>)</w:t>
                              </w:r>
                              <w:r>
                                <w:rPr>
                                  <w:rFonts w:ascii="Consolas"/>
                                  <w:color w:val="D2D2D2"/>
                                  <w:spacing w:val="32"/>
                                  <w:w w:val="150"/>
                                  <w:sz w:val="21"/>
                                </w:rPr>
                                <w:t xml:space="preserve"> </w:t>
                              </w:r>
                              <w:r>
                                <w:rPr>
                                  <w:rFonts w:ascii="Consolas"/>
                                  <w:color w:val="6A9953"/>
                                  <w:spacing w:val="-10"/>
                                  <w:sz w:val="21"/>
                                </w:rPr>
                                <w:t>#</w:t>
                              </w:r>
                            </w:p>
                            <w:p w14:paraId="2C63F6E8">
                              <w:pPr>
                                <w:spacing w:before="30"/>
                                <w:ind w:left="31" w:right="0" w:firstLine="0"/>
                                <w:jc w:val="left"/>
                                <w:rPr>
                                  <w:rFonts w:ascii="Consolas"/>
                                  <w:sz w:val="21"/>
                                </w:rPr>
                              </w:pPr>
                              <w:r>
                                <w:rPr>
                                  <w:rFonts w:ascii="Consolas"/>
                                  <w:color w:val="6A9953"/>
                                  <w:sz w:val="21"/>
                                </w:rPr>
                                <w:t>Ensure</w:t>
                              </w:r>
                              <w:r>
                                <w:rPr>
                                  <w:rFonts w:ascii="Consolas"/>
                                  <w:color w:val="6A9953"/>
                                  <w:spacing w:val="-10"/>
                                  <w:sz w:val="21"/>
                                </w:rPr>
                                <w:t xml:space="preserve"> </w:t>
                              </w:r>
                              <w:r>
                                <w:rPr>
                                  <w:rFonts w:ascii="Consolas"/>
                                  <w:color w:val="6A9953"/>
                                  <w:sz w:val="21"/>
                                </w:rPr>
                                <w:t>this</w:t>
                              </w:r>
                              <w:r>
                                <w:rPr>
                                  <w:rFonts w:ascii="Consolas"/>
                                  <w:color w:val="6A9953"/>
                                  <w:spacing w:val="-8"/>
                                  <w:sz w:val="21"/>
                                </w:rPr>
                                <w:t xml:space="preserve"> </w:t>
                              </w:r>
                              <w:r>
                                <w:rPr>
                                  <w:rFonts w:ascii="Consolas"/>
                                  <w:color w:val="6A9953"/>
                                  <w:sz w:val="21"/>
                                </w:rPr>
                                <w:t>file</w:t>
                              </w:r>
                              <w:r>
                                <w:rPr>
                                  <w:rFonts w:ascii="Consolas"/>
                                  <w:color w:val="6A9953"/>
                                  <w:spacing w:val="-5"/>
                                  <w:sz w:val="21"/>
                                </w:rPr>
                                <w:t xml:space="preserve"> </w:t>
                              </w:r>
                              <w:r>
                                <w:rPr>
                                  <w:rFonts w:ascii="Consolas"/>
                                  <w:color w:val="6A9953"/>
                                  <w:sz w:val="21"/>
                                </w:rPr>
                                <w:t>is</w:t>
                              </w:r>
                              <w:r>
                                <w:rPr>
                                  <w:rFonts w:ascii="Consolas"/>
                                  <w:color w:val="6A9953"/>
                                  <w:spacing w:val="-7"/>
                                  <w:sz w:val="21"/>
                                </w:rPr>
                                <w:t xml:space="preserve"> </w:t>
                              </w:r>
                              <w:r>
                                <w:rPr>
                                  <w:rFonts w:ascii="Consolas"/>
                                  <w:color w:val="6A9953"/>
                                  <w:sz w:val="21"/>
                                </w:rPr>
                                <w:t>in</w:t>
                              </w:r>
                              <w:r>
                                <w:rPr>
                                  <w:rFonts w:ascii="Consolas"/>
                                  <w:color w:val="6A9953"/>
                                  <w:spacing w:val="-8"/>
                                  <w:sz w:val="21"/>
                                </w:rPr>
                                <w:t xml:space="preserve"> </w:t>
                              </w:r>
                              <w:r>
                                <w:rPr>
                                  <w:rFonts w:ascii="Consolas"/>
                                  <w:color w:val="6A9953"/>
                                  <w:sz w:val="21"/>
                                </w:rPr>
                                <w:t>the</w:t>
                              </w:r>
                              <w:r>
                                <w:rPr>
                                  <w:rFonts w:ascii="Consolas"/>
                                  <w:color w:val="6A9953"/>
                                  <w:spacing w:val="-8"/>
                                  <w:sz w:val="21"/>
                                </w:rPr>
                                <w:t xml:space="preserve"> </w:t>
                              </w:r>
                              <w:r>
                                <w:rPr>
                                  <w:rFonts w:ascii="Consolas"/>
                                  <w:color w:val="6A9953"/>
                                  <w:sz w:val="21"/>
                                </w:rPr>
                                <w:t>same</w:t>
                              </w:r>
                              <w:r>
                                <w:rPr>
                                  <w:rFonts w:ascii="Consolas"/>
                                  <w:color w:val="6A9953"/>
                                  <w:spacing w:val="-6"/>
                                  <w:sz w:val="21"/>
                                </w:rPr>
                                <w:t xml:space="preserve"> </w:t>
                              </w:r>
                              <w:r>
                                <w:rPr>
                                  <w:rFonts w:ascii="Consolas"/>
                                  <w:color w:val="6A9953"/>
                                  <w:spacing w:val="-2"/>
                                  <w:sz w:val="21"/>
                                </w:rPr>
                                <w:t>folder</w:t>
                              </w:r>
                            </w:p>
                            <w:p w14:paraId="7062E2F1">
                              <w:pPr>
                                <w:spacing w:before="106" w:line="240" w:lineRule="auto"/>
                                <w:rPr>
                                  <w:rFonts w:ascii="Consolas"/>
                                  <w:sz w:val="21"/>
                                </w:rPr>
                              </w:pPr>
                            </w:p>
                            <w:p w14:paraId="3CA1625C">
                              <w:pPr>
                                <w:spacing w:before="1" w:line="271" w:lineRule="auto"/>
                                <w:ind w:left="31" w:right="4091" w:firstLine="0"/>
                                <w:jc w:val="left"/>
                                <w:rPr>
                                  <w:rFonts w:ascii="Consolas"/>
                                  <w:sz w:val="21"/>
                                </w:rPr>
                              </w:pPr>
                              <w:r>
                                <w:rPr>
                                  <w:rFonts w:ascii="Consolas"/>
                                  <w:color w:val="D2D2D2"/>
                                  <w:sz w:val="21"/>
                                </w:rPr>
                                <w:t>@app.route(</w:t>
                              </w:r>
                              <w:r>
                                <w:rPr>
                                  <w:rFonts w:ascii="Consolas"/>
                                  <w:color w:val="CE9178"/>
                                  <w:sz w:val="21"/>
                                </w:rPr>
                                <w:t>"/"</w:t>
                              </w:r>
                              <w:r>
                                <w:rPr>
                                  <w:rFonts w:ascii="Consolas"/>
                                  <w:color w:val="D2D2D2"/>
                                  <w:sz w:val="21"/>
                                </w:rPr>
                                <w:t>,</w:t>
                              </w:r>
                              <w:r>
                                <w:rPr>
                                  <w:rFonts w:ascii="Consolas"/>
                                  <w:color w:val="D2D2D2"/>
                                  <w:spacing w:val="-29"/>
                                  <w:sz w:val="21"/>
                                </w:rPr>
                                <w:t xml:space="preserve"> </w:t>
                              </w:r>
                              <w:r>
                                <w:rPr>
                                  <w:rFonts w:ascii="Consolas"/>
                                  <w:color w:val="D2D2D2"/>
                                  <w:sz w:val="21"/>
                                </w:rPr>
                                <w:t>methods=[</w:t>
                              </w:r>
                              <w:r>
                                <w:rPr>
                                  <w:rFonts w:ascii="Consolas"/>
                                  <w:color w:val="CE9178"/>
                                  <w:sz w:val="21"/>
                                </w:rPr>
                                <w:t>"GET"</w:t>
                              </w:r>
                              <w:r>
                                <w:rPr>
                                  <w:rFonts w:ascii="Consolas"/>
                                  <w:color w:val="D2D2D2"/>
                                  <w:sz w:val="21"/>
                                </w:rPr>
                                <w:t>])</w:t>
                              </w:r>
                              <w:r>
                                <w:rPr>
                                  <w:rFonts w:ascii="Consolas"/>
                                  <w:color w:val="D2D2D2"/>
                                  <w:spacing w:val="-29"/>
                                  <w:sz w:val="21"/>
                                </w:rPr>
                                <w:t xml:space="preserve"> </w:t>
                              </w:r>
                              <w:r>
                                <w:rPr>
                                  <w:rFonts w:ascii="Consolas"/>
                                  <w:color w:val="549CD4"/>
                                  <w:sz w:val="21"/>
                                </w:rPr>
                                <w:t xml:space="preserve">def </w:t>
                              </w:r>
                              <w:r>
                                <w:rPr>
                                  <w:rFonts w:ascii="Consolas"/>
                                  <w:color w:val="D2D2D2"/>
                                  <w:spacing w:val="-2"/>
                                  <w:sz w:val="21"/>
                                </w:rPr>
                                <w:t>index():</w:t>
                              </w:r>
                            </w:p>
                            <w:p w14:paraId="63A9F6FD">
                              <w:pPr>
                                <w:spacing w:before="6" w:line="276" w:lineRule="auto"/>
                                <w:ind w:left="31" w:right="3191" w:firstLine="460"/>
                                <w:jc w:val="left"/>
                                <w:rPr>
                                  <w:rFonts w:ascii="Consolas"/>
                                  <w:sz w:val="21"/>
                                </w:rPr>
                              </w:pPr>
                              <w:r>
                                <w:rPr>
                                  <w:rFonts w:ascii="Consolas"/>
                                  <w:color w:val="549CD4"/>
                                  <w:sz w:val="21"/>
                                </w:rPr>
                                <w:t xml:space="preserve">return </w:t>
                              </w:r>
                              <w:r>
                                <w:rPr>
                                  <w:rFonts w:ascii="Consolas"/>
                                  <w:color w:val="D2D2D2"/>
                                  <w:sz w:val="21"/>
                                </w:rPr>
                                <w:t>render_template(</w:t>
                              </w:r>
                              <w:r>
                                <w:rPr>
                                  <w:rFonts w:ascii="Consolas"/>
                                  <w:color w:val="CE9178"/>
                                  <w:sz w:val="21"/>
                                </w:rPr>
                                <w:t>"index.html"</w:t>
                              </w:r>
                              <w:r>
                                <w:rPr>
                                  <w:rFonts w:ascii="Consolas"/>
                                  <w:color w:val="D2D2D2"/>
                                  <w:sz w:val="21"/>
                                </w:rPr>
                                <w:t>) @app.route(</w:t>
                              </w:r>
                              <w:r>
                                <w:rPr>
                                  <w:rFonts w:ascii="Consolas"/>
                                  <w:color w:val="CE9178"/>
                                  <w:sz w:val="21"/>
                                </w:rPr>
                                <w:t>"/predict"</w:t>
                              </w:r>
                              <w:r>
                                <w:rPr>
                                  <w:rFonts w:ascii="Consolas"/>
                                  <w:color w:val="D2D2D2"/>
                                  <w:sz w:val="21"/>
                                </w:rPr>
                                <w:t>,</w:t>
                              </w:r>
                              <w:r>
                                <w:rPr>
                                  <w:rFonts w:ascii="Consolas"/>
                                  <w:color w:val="D2D2D2"/>
                                  <w:spacing w:val="-29"/>
                                  <w:sz w:val="21"/>
                                </w:rPr>
                                <w:t xml:space="preserve"> </w:t>
                              </w:r>
                              <w:r>
                                <w:rPr>
                                  <w:rFonts w:ascii="Consolas"/>
                                  <w:color w:val="D2D2D2"/>
                                  <w:sz w:val="21"/>
                                </w:rPr>
                                <w:t>methods=[</w:t>
                              </w:r>
                              <w:r>
                                <w:rPr>
                                  <w:rFonts w:ascii="Consolas"/>
                                  <w:color w:val="CE9178"/>
                                  <w:sz w:val="21"/>
                                </w:rPr>
                                <w:t>"POST"</w:t>
                              </w:r>
                              <w:r>
                                <w:rPr>
                                  <w:rFonts w:ascii="Consolas"/>
                                  <w:color w:val="D2D2D2"/>
                                  <w:sz w:val="21"/>
                                </w:rPr>
                                <w:t>])</w:t>
                              </w:r>
                              <w:r>
                                <w:rPr>
                                  <w:rFonts w:ascii="Consolas"/>
                                  <w:color w:val="D2D2D2"/>
                                  <w:spacing w:val="-29"/>
                                  <w:sz w:val="21"/>
                                </w:rPr>
                                <w:t xml:space="preserve"> </w:t>
                              </w:r>
                              <w:r>
                                <w:rPr>
                                  <w:rFonts w:ascii="Consolas"/>
                                  <w:color w:val="549CD4"/>
                                  <w:sz w:val="21"/>
                                </w:rPr>
                                <w:t xml:space="preserve">def </w:t>
                              </w:r>
                              <w:r>
                                <w:rPr>
                                  <w:rFonts w:ascii="Consolas"/>
                                  <w:color w:val="D2D2D2"/>
                                  <w:spacing w:val="-2"/>
                                  <w:sz w:val="21"/>
                                </w:rPr>
                                <w:t>predict():</w:t>
                              </w:r>
                            </w:p>
                            <w:p w14:paraId="56EFF3C9">
                              <w:pPr>
                                <w:spacing w:before="1"/>
                                <w:ind w:left="492" w:right="0" w:firstLine="0"/>
                                <w:jc w:val="left"/>
                                <w:rPr>
                                  <w:rFonts w:ascii="Consolas"/>
                                  <w:sz w:val="21"/>
                                </w:rPr>
                              </w:pPr>
                              <w:r>
                                <w:rPr>
                                  <w:rFonts w:ascii="Consolas"/>
                                  <w:color w:val="549CD4"/>
                                  <w:spacing w:val="-4"/>
                                  <w:sz w:val="21"/>
                                </w:rPr>
                                <w:t>try</w:t>
                              </w:r>
                              <w:r>
                                <w:rPr>
                                  <w:rFonts w:ascii="Consolas"/>
                                  <w:color w:val="D2D2D2"/>
                                  <w:spacing w:val="-4"/>
                                  <w:sz w:val="21"/>
                                </w:rPr>
                                <w:t>:</w:t>
                              </w:r>
                            </w:p>
                            <w:p w14:paraId="02B1B6E7">
                              <w:pPr>
                                <w:spacing w:before="30" w:line="273" w:lineRule="auto"/>
                                <w:ind w:left="31" w:right="368" w:firstLine="921"/>
                                <w:jc w:val="left"/>
                                <w:rPr>
                                  <w:rFonts w:ascii="Consolas"/>
                                  <w:sz w:val="21"/>
                                </w:rPr>
                              </w:pPr>
                              <w:r>
                                <w:rPr>
                                  <w:rFonts w:ascii="Consolas"/>
                                  <w:color w:val="6A9953"/>
                                  <w:sz w:val="21"/>
                                </w:rPr>
                                <w:t xml:space="preserve"># For testing: use 83 dummy features with the same value </w:t>
                              </w:r>
                              <w:r>
                                <w:rPr>
                                  <w:rFonts w:ascii="Consolas"/>
                                  <w:color w:val="D2D2D2"/>
                                  <w:sz w:val="21"/>
                                </w:rPr>
                                <w:t>input_data</w:t>
                              </w:r>
                              <w:r>
                                <w:rPr>
                                  <w:rFonts w:ascii="Consolas"/>
                                  <w:color w:val="D2D2D2"/>
                                  <w:spacing w:val="-10"/>
                                  <w:sz w:val="21"/>
                                </w:rPr>
                                <w:t xml:space="preserve"> </w:t>
                              </w:r>
                              <w:r>
                                <w:rPr>
                                  <w:rFonts w:ascii="Consolas"/>
                                  <w:color w:val="D2D2D2"/>
                                  <w:sz w:val="21"/>
                                </w:rPr>
                                <w:t>=</w:t>
                              </w:r>
                              <w:r>
                                <w:rPr>
                                  <w:rFonts w:ascii="Consolas"/>
                                  <w:color w:val="D2D2D2"/>
                                  <w:spacing w:val="-7"/>
                                  <w:sz w:val="21"/>
                                </w:rPr>
                                <w:t xml:space="preserve"> </w:t>
                              </w:r>
                              <w:r>
                                <w:rPr>
                                  <w:rFonts w:ascii="Consolas"/>
                                  <w:color w:val="D2D2D2"/>
                                  <w:sz w:val="21"/>
                                </w:rPr>
                                <w:t>np.array([</w:t>
                              </w:r>
                              <w:r>
                                <w:rPr>
                                  <w:rFonts w:ascii="Consolas"/>
                                  <w:color w:val="D2D2D2"/>
                                  <w:spacing w:val="-8"/>
                                  <w:sz w:val="21"/>
                                </w:rPr>
                                <w:t xml:space="preserve"> </w:t>
                              </w:r>
                              <w:r>
                                <w:rPr>
                                  <w:rFonts w:ascii="Consolas"/>
                                  <w:color w:val="D2D2D2"/>
                                  <w:sz w:val="21"/>
                                </w:rPr>
                                <w:t>[</w:t>
                              </w:r>
                              <w:r>
                                <w:rPr>
                                  <w:rFonts w:ascii="Consolas"/>
                                  <w:color w:val="B5CEA8"/>
                                  <w:sz w:val="21"/>
                                </w:rPr>
                                <w:t>1.0</w:t>
                              </w:r>
                              <w:r>
                                <w:rPr>
                                  <w:rFonts w:ascii="Consolas"/>
                                  <w:color w:val="D2D2D2"/>
                                  <w:sz w:val="21"/>
                                </w:rPr>
                                <w:t>]*</w:t>
                              </w:r>
                              <w:r>
                                <w:rPr>
                                  <w:rFonts w:ascii="Consolas"/>
                                  <w:color w:val="B5CEA8"/>
                                  <w:sz w:val="21"/>
                                </w:rPr>
                                <w:t>83</w:t>
                              </w:r>
                              <w:r>
                                <w:rPr>
                                  <w:rFonts w:ascii="Consolas"/>
                                  <w:color w:val="B5CEA8"/>
                                  <w:spacing w:val="-9"/>
                                  <w:sz w:val="21"/>
                                </w:rPr>
                                <w:t xml:space="preserve"> </w:t>
                              </w:r>
                              <w:r>
                                <w:rPr>
                                  <w:rFonts w:ascii="Consolas"/>
                                  <w:color w:val="D2D2D2"/>
                                  <w:sz w:val="21"/>
                                </w:rPr>
                                <w:t>])</w:t>
                              </w:r>
                              <w:r>
                                <w:rPr>
                                  <w:rFonts w:ascii="Consolas"/>
                                  <w:color w:val="D2D2D2"/>
                                  <w:spacing w:val="75"/>
                                  <w:sz w:val="21"/>
                                </w:rPr>
                                <w:t xml:space="preserve"> </w:t>
                              </w:r>
                              <w:r>
                                <w:rPr>
                                  <w:rFonts w:ascii="Consolas"/>
                                  <w:color w:val="6A9953"/>
                                  <w:sz w:val="21"/>
                                </w:rPr>
                                <w:t>#</w:t>
                              </w:r>
                              <w:r>
                                <w:rPr>
                                  <w:rFonts w:ascii="Consolas"/>
                                  <w:color w:val="6A9953"/>
                                  <w:spacing w:val="-9"/>
                                  <w:sz w:val="21"/>
                                </w:rPr>
                                <w:t xml:space="preserve"> </w:t>
                              </w:r>
                              <w:r>
                                <w:rPr>
                                  <w:rFonts w:ascii="Consolas"/>
                                  <w:color w:val="6A9953"/>
                                  <w:sz w:val="21"/>
                                </w:rPr>
                                <w:t>Replace</w:t>
                              </w:r>
                              <w:r>
                                <w:rPr>
                                  <w:rFonts w:ascii="Consolas"/>
                                  <w:color w:val="6A9953"/>
                                  <w:spacing w:val="-9"/>
                                  <w:sz w:val="21"/>
                                </w:rPr>
                                <w:t xml:space="preserve"> </w:t>
                              </w:r>
                              <w:r>
                                <w:rPr>
                                  <w:rFonts w:ascii="Consolas"/>
                                  <w:color w:val="6A9953"/>
                                  <w:sz w:val="21"/>
                                </w:rPr>
                                <w:t>1.0</w:t>
                              </w:r>
                              <w:r>
                                <w:rPr>
                                  <w:rFonts w:ascii="Consolas"/>
                                  <w:color w:val="6A9953"/>
                                  <w:spacing w:val="-9"/>
                                  <w:sz w:val="21"/>
                                </w:rPr>
                                <w:t xml:space="preserve"> </w:t>
                              </w:r>
                              <w:r>
                                <w:rPr>
                                  <w:rFonts w:ascii="Consolas"/>
                                  <w:color w:val="6A9953"/>
                                  <w:sz w:val="21"/>
                                </w:rPr>
                                <w:t>with</w:t>
                              </w:r>
                              <w:r>
                                <w:rPr>
                                  <w:rFonts w:ascii="Consolas"/>
                                  <w:color w:val="6A9953"/>
                                  <w:spacing w:val="-6"/>
                                  <w:sz w:val="21"/>
                                </w:rPr>
                                <w:t xml:space="preserve"> </w:t>
                              </w:r>
                              <w:r>
                                <w:rPr>
                                  <w:rFonts w:ascii="Consolas"/>
                                  <w:color w:val="6A9953"/>
                                  <w:sz w:val="21"/>
                                </w:rPr>
                                <w:t>your</w:t>
                              </w:r>
                              <w:r>
                                <w:rPr>
                                  <w:rFonts w:ascii="Consolas"/>
                                  <w:color w:val="6A9953"/>
                                  <w:spacing w:val="-9"/>
                                  <w:sz w:val="21"/>
                                </w:rPr>
                                <w:t xml:space="preserve"> </w:t>
                              </w:r>
                              <w:r>
                                <w:rPr>
                                  <w:rFonts w:ascii="Consolas"/>
                                  <w:color w:val="6A9953"/>
                                  <w:sz w:val="21"/>
                                </w:rPr>
                                <w:t>test</w:t>
                              </w:r>
                              <w:r>
                                <w:rPr>
                                  <w:rFonts w:ascii="Consolas"/>
                                  <w:color w:val="6A9953"/>
                                  <w:spacing w:val="-9"/>
                                  <w:sz w:val="21"/>
                                </w:rPr>
                                <w:t xml:space="preserve"> </w:t>
                              </w:r>
                              <w:r>
                                <w:rPr>
                                  <w:rFonts w:ascii="Consolas"/>
                                  <w:color w:val="6A9953"/>
                                  <w:sz w:val="21"/>
                                </w:rPr>
                                <w:t>values</w:t>
                              </w:r>
                            </w:p>
                            <w:p w14:paraId="0EBD2A75">
                              <w:pPr>
                                <w:spacing w:before="1"/>
                                <w:ind w:left="953" w:right="0" w:firstLine="0"/>
                                <w:jc w:val="left"/>
                                <w:rPr>
                                  <w:rFonts w:ascii="Consolas"/>
                                  <w:sz w:val="21"/>
                                </w:rPr>
                              </w:pPr>
                              <w:r>
                                <w:rPr>
                                  <w:rFonts w:ascii="Consolas"/>
                                  <w:color w:val="D2D2D2"/>
                                  <w:sz w:val="21"/>
                                </w:rPr>
                                <w:t>prediction</w:t>
                              </w:r>
                              <w:r>
                                <w:rPr>
                                  <w:rFonts w:ascii="Consolas"/>
                                  <w:color w:val="D2D2D2"/>
                                  <w:spacing w:val="-16"/>
                                  <w:sz w:val="21"/>
                                </w:rPr>
                                <w:t xml:space="preserve"> </w:t>
                              </w:r>
                              <w:r>
                                <w:rPr>
                                  <w:rFonts w:ascii="Consolas"/>
                                  <w:color w:val="D2D2D2"/>
                                  <w:sz w:val="21"/>
                                </w:rPr>
                                <w:t>=</w:t>
                              </w:r>
                              <w:r>
                                <w:rPr>
                                  <w:rFonts w:ascii="Consolas"/>
                                  <w:color w:val="D2D2D2"/>
                                  <w:spacing w:val="-10"/>
                                  <w:sz w:val="21"/>
                                </w:rPr>
                                <w:t xml:space="preserve"> </w:t>
                              </w:r>
                              <w:r>
                                <w:rPr>
                                  <w:rFonts w:ascii="Consolas"/>
                                  <w:color w:val="D2D2D2"/>
                                  <w:spacing w:val="-2"/>
                                  <w:sz w:val="21"/>
                                </w:rPr>
                                <w:t>model.predict(input_data)[</w:t>
                              </w:r>
                              <w:r>
                                <w:rPr>
                                  <w:rFonts w:ascii="Consolas"/>
                                  <w:color w:val="B5CEA8"/>
                                  <w:spacing w:val="-2"/>
                                  <w:sz w:val="21"/>
                                </w:rPr>
                                <w:t>0</w:t>
                              </w:r>
                              <w:r>
                                <w:rPr>
                                  <w:rFonts w:ascii="Consolas"/>
                                  <w:color w:val="D2D2D2"/>
                                  <w:spacing w:val="-2"/>
                                  <w:sz w:val="21"/>
                                </w:rPr>
                                <w:t>]</w:t>
                              </w:r>
                            </w:p>
                            <w:p w14:paraId="663C87DA">
                              <w:pPr>
                                <w:spacing w:before="37" w:line="271" w:lineRule="auto"/>
                                <w:ind w:left="31" w:right="368" w:firstLine="921"/>
                                <w:jc w:val="left"/>
                                <w:rPr>
                                  <w:rFonts w:ascii="Consolas"/>
                                  <w:sz w:val="21"/>
                                </w:rPr>
                              </w:pPr>
                              <w:r>
                                <w:rPr>
                                  <w:rFonts w:ascii="Consolas"/>
                                  <w:color w:val="549CD4"/>
                                  <w:sz w:val="21"/>
                                </w:rPr>
                                <w:t>return</w:t>
                              </w:r>
                              <w:r>
                                <w:rPr>
                                  <w:rFonts w:ascii="Consolas"/>
                                  <w:color w:val="549CD4"/>
                                  <w:spacing w:val="-31"/>
                                  <w:sz w:val="21"/>
                                </w:rPr>
                                <w:t xml:space="preserve"> </w:t>
                              </w:r>
                              <w:r>
                                <w:rPr>
                                  <w:rFonts w:ascii="Consolas"/>
                                  <w:color w:val="D2D2D2"/>
                                  <w:sz w:val="21"/>
                                </w:rPr>
                                <w:t>render_template(</w:t>
                              </w:r>
                              <w:r>
                                <w:rPr>
                                  <w:rFonts w:ascii="Consolas"/>
                                  <w:color w:val="CE9178"/>
                                  <w:sz w:val="21"/>
                                </w:rPr>
                                <w:t>"index.html"</w:t>
                              </w:r>
                              <w:r>
                                <w:rPr>
                                  <w:rFonts w:ascii="Consolas"/>
                                  <w:color w:val="D2D2D2"/>
                                  <w:sz w:val="21"/>
                                </w:rPr>
                                <w:t>,</w:t>
                              </w:r>
                              <w:r>
                                <w:rPr>
                                  <w:rFonts w:ascii="Consolas"/>
                                  <w:color w:val="D2D2D2"/>
                                  <w:spacing w:val="-29"/>
                                  <w:sz w:val="21"/>
                                </w:rPr>
                                <w:t xml:space="preserve"> </w:t>
                              </w:r>
                              <w:r>
                                <w:rPr>
                                  <w:rFonts w:ascii="Consolas"/>
                                  <w:color w:val="D2D2D2"/>
                                  <w:sz w:val="21"/>
                                </w:rPr>
                                <w:t xml:space="preserve">prediction=prediction) </w:t>
                              </w:r>
                              <w:r>
                                <w:rPr>
                                  <w:rFonts w:ascii="Consolas"/>
                                  <w:color w:val="549CD4"/>
                                  <w:sz w:val="21"/>
                                </w:rPr>
                                <w:t xml:space="preserve">except </w:t>
                              </w:r>
                              <w:r>
                                <w:rPr>
                                  <w:rFonts w:ascii="Consolas"/>
                                  <w:color w:val="D2D2D2"/>
                                  <w:sz w:val="21"/>
                                </w:rPr>
                                <w:t xml:space="preserve">Exception </w:t>
                              </w:r>
                              <w:r>
                                <w:rPr>
                                  <w:rFonts w:ascii="Consolas"/>
                                  <w:color w:val="549CD4"/>
                                  <w:sz w:val="21"/>
                                </w:rPr>
                                <w:t xml:space="preserve">as </w:t>
                              </w:r>
                              <w:r>
                                <w:rPr>
                                  <w:rFonts w:ascii="Consolas"/>
                                  <w:color w:val="D2D2D2"/>
                                  <w:sz w:val="21"/>
                                </w:rPr>
                                <w:t>e:</w:t>
                              </w:r>
                            </w:p>
                            <w:p w14:paraId="4168B58C">
                              <w:pPr>
                                <w:spacing w:before="4"/>
                                <w:ind w:left="953" w:right="0" w:firstLine="0"/>
                                <w:jc w:val="left"/>
                                <w:rPr>
                                  <w:rFonts w:ascii="Consolas"/>
                                  <w:sz w:val="21"/>
                                </w:rPr>
                              </w:pPr>
                              <w:r>
                                <w:rPr>
                                  <w:rFonts w:ascii="Consolas"/>
                                  <w:color w:val="549CD4"/>
                                  <w:sz w:val="21"/>
                                </w:rPr>
                                <w:t>return</w:t>
                              </w:r>
                              <w:r>
                                <w:rPr>
                                  <w:rFonts w:ascii="Consolas"/>
                                  <w:color w:val="549CD4"/>
                                  <w:spacing w:val="-21"/>
                                  <w:sz w:val="21"/>
                                </w:rPr>
                                <w:t xml:space="preserve"> </w:t>
                              </w:r>
                              <w:r>
                                <w:rPr>
                                  <w:rFonts w:ascii="Consolas"/>
                                  <w:color w:val="549CD4"/>
                                  <w:sz w:val="21"/>
                                </w:rPr>
                                <w:t>f</w:t>
                              </w:r>
                              <w:r>
                                <w:rPr>
                                  <w:rFonts w:ascii="Consolas"/>
                                  <w:color w:val="CE9178"/>
                                  <w:sz w:val="21"/>
                                </w:rPr>
                                <w:t>"Error</w:t>
                              </w:r>
                              <w:r>
                                <w:rPr>
                                  <w:rFonts w:ascii="Consolas"/>
                                  <w:color w:val="CE9178"/>
                                  <w:spacing w:val="-20"/>
                                  <w:sz w:val="21"/>
                                </w:rPr>
                                <w:t xml:space="preserve"> </w:t>
                              </w:r>
                              <w:r>
                                <w:rPr>
                                  <w:rFonts w:ascii="Consolas"/>
                                  <w:color w:val="CE9178"/>
                                  <w:sz w:val="21"/>
                                </w:rPr>
                                <w:t>during</w:t>
                              </w:r>
                              <w:r>
                                <w:rPr>
                                  <w:rFonts w:ascii="Consolas"/>
                                  <w:color w:val="CE9178"/>
                                  <w:spacing w:val="-18"/>
                                  <w:sz w:val="21"/>
                                </w:rPr>
                                <w:t xml:space="preserve"> </w:t>
                              </w:r>
                              <w:r>
                                <w:rPr>
                                  <w:rFonts w:ascii="Consolas"/>
                                  <w:color w:val="CE9178"/>
                                  <w:sz w:val="21"/>
                                </w:rPr>
                                <w:t>prediction:</w:t>
                              </w:r>
                              <w:r>
                                <w:rPr>
                                  <w:rFonts w:ascii="Consolas"/>
                                  <w:color w:val="CE9178"/>
                                  <w:spacing w:val="-13"/>
                                  <w:sz w:val="21"/>
                                </w:rPr>
                                <w:t xml:space="preserve"> </w:t>
                              </w:r>
                              <w:r>
                                <w:rPr>
                                  <w:rFonts w:ascii="Consolas"/>
                                  <w:color w:val="D2D2D2"/>
                                  <w:spacing w:val="-4"/>
                                  <w:sz w:val="21"/>
                                </w:rPr>
                                <w:t>{e}</w:t>
                              </w:r>
                              <w:r>
                                <w:rPr>
                                  <w:rFonts w:ascii="Consolas"/>
                                  <w:color w:val="CE9178"/>
                                  <w:spacing w:val="-4"/>
                                  <w:sz w:val="21"/>
                                </w:rPr>
                                <w:t>"</w:t>
                              </w:r>
                            </w:p>
                            <w:p w14:paraId="5C47CA64">
                              <w:pPr>
                                <w:spacing w:before="0" w:line="240" w:lineRule="auto"/>
                                <w:rPr>
                                  <w:rFonts w:ascii="Consolas"/>
                                  <w:sz w:val="21"/>
                                </w:rPr>
                              </w:pPr>
                            </w:p>
                            <w:p w14:paraId="0B26ABC0">
                              <w:pPr>
                                <w:spacing w:before="97" w:line="240" w:lineRule="auto"/>
                                <w:rPr>
                                  <w:rFonts w:ascii="Consolas"/>
                                  <w:sz w:val="21"/>
                                </w:rPr>
                              </w:pPr>
                            </w:p>
                            <w:p w14:paraId="3E0A8CFE">
                              <w:pPr>
                                <w:spacing w:before="1" w:line="261" w:lineRule="auto"/>
                                <w:ind w:left="31" w:right="4091" w:firstLine="0"/>
                                <w:jc w:val="left"/>
                                <w:rPr>
                                  <w:rFonts w:ascii="Consolas"/>
                                  <w:sz w:val="21"/>
                                </w:rPr>
                              </w:pPr>
                              <w:r>
                                <w:rPr>
                                  <w:rFonts w:ascii="Consolas"/>
                                  <w:color w:val="549CD4"/>
                                  <w:sz w:val="21"/>
                                </w:rPr>
                                <w:t>if</w:t>
                              </w:r>
                              <w:r>
                                <w:rPr>
                                  <w:rFonts w:ascii="Consolas"/>
                                  <w:color w:val="549CD4"/>
                                  <w:spacing w:val="40"/>
                                  <w:sz w:val="21"/>
                                </w:rPr>
                                <w:t xml:space="preserve"> </w:t>
                              </w:r>
                              <w:r>
                                <w:rPr>
                                  <w:rFonts w:ascii="Consolas"/>
                                  <w:color w:val="D2D2D2"/>
                                  <w:sz w:val="21"/>
                                </w:rPr>
                                <w:t>name</w:t>
                              </w:r>
                              <w:r>
                                <w:rPr>
                                  <w:rFonts w:ascii="Consolas"/>
                                  <w:color w:val="D2D2D2"/>
                                  <w:spacing w:val="80"/>
                                  <w:w w:val="150"/>
                                  <w:sz w:val="21"/>
                                  <w:u w:val="single" w:color="D2D2D2"/>
                                </w:rPr>
                                <w:t xml:space="preserve"> </w:t>
                              </w:r>
                              <w:r>
                                <w:rPr>
                                  <w:rFonts w:ascii="Consolas"/>
                                  <w:color w:val="D2D2D2"/>
                                  <w:sz w:val="21"/>
                                </w:rPr>
                                <w:t xml:space="preserve">== </w:t>
                              </w:r>
                              <w:r>
                                <w:rPr>
                                  <w:rFonts w:ascii="Consolas"/>
                                  <w:color w:val="CE9178"/>
                                  <w:sz w:val="21"/>
                                </w:rPr>
                                <w:t>" main "</w:t>
                              </w:r>
                              <w:r>
                                <w:rPr>
                                  <w:rFonts w:ascii="Consolas"/>
                                  <w:color w:val="D2D2D2"/>
                                  <w:sz w:val="21"/>
                                </w:rPr>
                                <w:t xml:space="preserve">: </w:t>
                              </w:r>
                              <w:r>
                                <w:rPr>
                                  <w:rFonts w:ascii="Consolas"/>
                                  <w:color w:val="D2D2D2"/>
                                  <w:spacing w:val="-2"/>
                                  <w:sz w:val="21"/>
                                </w:rPr>
                                <w:t>app.run(debug=</w:t>
                              </w:r>
                              <w:r>
                                <w:rPr>
                                  <w:rFonts w:ascii="Consolas"/>
                                  <w:color w:val="549CD4"/>
                                  <w:spacing w:val="-2"/>
                                  <w:sz w:val="21"/>
                                </w:rPr>
                                <w:t>True</w:t>
                              </w:r>
                              <w:r>
                                <w:rPr>
                                  <w:rFonts w:ascii="Consolas"/>
                                  <w:color w:val="D2D2D2"/>
                                  <w:spacing w:val="-2"/>
                                  <w:sz w:val="21"/>
                                </w:rPr>
                                <w:t>)</w:t>
                              </w:r>
                            </w:p>
                          </w:txbxContent>
                        </wps:txbx>
                        <wps:bodyPr wrap="square" lIns="0" tIns="0" rIns="0" bIns="0" rtlCol="0">
                          <a:noAutofit/>
                        </wps:bodyPr>
                      </wps:wsp>
                    </wpg:wgp>
                  </a:graphicData>
                </a:graphic>
              </wp:inline>
            </w:drawing>
          </mc:Choice>
          <mc:Fallback>
            <w:pict>
              <v:group id="_x0000_s1026" o:spid="_x0000_s1026" o:spt="203" style="height:372.2pt;width:437.25pt;" coordsize="5553075,4726940" o:gfxdata="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EKZJiDXAAAABQEAAA8AAAAAAAAAAQAgAAAAIgAAAGRycy9kb3ducmV2LnhtbFBL&#10;AQIUABQAAAAIAIdO4kAFkLQIhgMAAMgOAAAOAAAAAAAAAAEAIAAAACYBAABkcnMvZTJvRG9jLnht&#10;bFBLBQYAAAAABgAGAFkBAAAeBwAAAAA=&#10;">
                <o:lock v:ext="edit" aspectratio="f"/>
                <v:shape id="Graphic 38" o:spid="_x0000_s1026" o:spt="100" style="position:absolute;left:0;top:0;height:4726940;width:5553075;" fillcolor="#1E1E1E" filled="t" stroked="f" coordsize="5553075,4726940" o:gfxdata="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zZxf+5AAAA2wAA&#10;AA8AAAAAAAAAAQAgAAAAIgAAAGRycy9kb3ducmV2LnhtbFBLAQIUABQAAAAIAIdO4kAzLwWeOwAA&#10;ADkAAAAQAAAAAAAAAAEAIAAAAAgBAABkcnMvc2hhcGV4bWwueG1sUEsFBgAAAAAGAAYAWwEAALID&#10;AAAAAA==&#10;" path="m5553075,0l0,0,0,4726940,5553075,4726940,5553075,0xe">
                  <v:fill on="t" focussize="0,0"/>
                  <v:stroke on="f"/>
                  <v:imagedata o:title=""/>
                  <o:lock v:ext="edit" aspectratio="f"/>
                  <v:textbox inset="0mm,0mm,0mm,0mm"/>
                </v:shape>
                <v:shape id="Graphic 39" o:spid="_x0000_s1026" o:spt="100" style="position:absolute;left:239572;top:3771772;height:6350;width:100965;" fillcolor="#D2D2D2" filled="t" stroked="f" coordsize="100965,6350" o:gfxdata="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h7vrsAAADb&#10;AAAADwAAAAAAAAABACAAAAAiAAAAZHJzL2Rvd25yZXYueG1sUEsBAhQAFAAAAAgAh07iQDMvBZ47&#10;AAAAOQAAABAAAAAAAAAAAQAgAAAACgEAAGRycy9zaGFwZXhtbC54bWxQSwUGAAAAAAYABgBbAQAA&#10;tAMAAAAA&#10;" path="m100584,0l0,0,0,6096,100584,6096,100584,0xe">
                  <v:fill on="t" focussize="0,0"/>
                  <v:stroke on="f"/>
                  <v:imagedata o:title=""/>
                  <o:lock v:ext="edit" aspectratio="f"/>
                  <v:textbox inset="0mm,0mm,0mm,0mm"/>
                </v:shape>
                <v:shape id="Graphic 40" o:spid="_x0000_s1026" o:spt="100" style="position:absolute;left:1176782;top:3771772;height:6350;width:495934;" fillcolor="#CD9077" filled="t" stroked="f" coordsize="495934,6350" o:gfxdata="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enTW8AAAA&#10;2wAAAA8AAAAAAAAAAQAgAAAAIgAAAGRycy9kb3ducmV2LnhtbFBLAQIUABQAAAAIAIdO4kAzLwWe&#10;OwAAADkAAAAQAAAAAAAAAAEAIAAAAAsBAABkcnMvc2hhcGV4bWwueG1sUEsFBgAAAAAGAAYAWwEA&#10;ALUDAAAAAA==&#10;" path="m100888,0l0,0,0,6096,100888,6096,100888,0xem495668,0l395097,0,395097,6096,495668,6096,495668,0xe">
                  <v:fill on="t" focussize="0,0"/>
                  <v:stroke on="f"/>
                  <v:imagedata o:title=""/>
                  <o:lock v:ext="edit" aspectratio="f"/>
                  <v:textbox inset="0mm,0mm,0mm,0mm"/>
                </v:shape>
                <v:shape id="Textbox 41" o:spid="_x0000_s1026" o:spt="202" type="#_x0000_t202" style="position:absolute;left:0;top:0;height:4726940;width:5553075;" filled="f" stroked="f" coordsize="21600,21600" o:gfxdata="UEsDBAoAAAAAAIdO4kAAAAAAAAAAAAAAAAAEAAAAZHJzL1BLAwQUAAAACACHTuJAdvV7Pr0AAADb&#10;AAAADwAAAGRycy9kb3ducmV2LnhtbEWPQWsCMRSE7wX/Q3hCbzXZU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Xs+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CBFBAA1">
                        <w:pPr>
                          <w:spacing w:before="74" w:line="276" w:lineRule="auto"/>
                          <w:ind w:left="31" w:right="3191" w:firstLine="0"/>
                          <w:jc w:val="left"/>
                          <w:rPr>
                            <w:rFonts w:ascii="Consolas"/>
                            <w:sz w:val="21"/>
                          </w:rPr>
                        </w:pPr>
                        <w:r>
                          <w:rPr>
                            <w:rFonts w:ascii="Consolas"/>
                            <w:color w:val="549CD4"/>
                            <w:sz w:val="21"/>
                          </w:rPr>
                          <w:t xml:space="preserve">from </w:t>
                        </w:r>
                        <w:r>
                          <w:rPr>
                            <w:rFonts w:ascii="Consolas"/>
                            <w:color w:val="D2D2D2"/>
                            <w:sz w:val="21"/>
                          </w:rPr>
                          <w:t xml:space="preserve">flask </w:t>
                        </w:r>
                        <w:r>
                          <w:rPr>
                            <w:rFonts w:ascii="Consolas"/>
                            <w:color w:val="549CD4"/>
                            <w:sz w:val="21"/>
                          </w:rPr>
                          <w:t xml:space="preserve">import </w:t>
                        </w:r>
                        <w:r>
                          <w:rPr>
                            <w:rFonts w:ascii="Consolas"/>
                            <w:color w:val="D2D2D2"/>
                            <w:sz w:val="21"/>
                          </w:rPr>
                          <w:t>Flask, render_template, request</w:t>
                        </w:r>
                        <w:r>
                          <w:rPr>
                            <w:rFonts w:ascii="Consolas"/>
                            <w:color w:val="D2D2D2"/>
                            <w:spacing w:val="-13"/>
                            <w:sz w:val="21"/>
                          </w:rPr>
                          <w:t xml:space="preserve"> </w:t>
                        </w:r>
                        <w:r>
                          <w:rPr>
                            <w:rFonts w:ascii="Consolas"/>
                            <w:color w:val="549CD4"/>
                            <w:sz w:val="21"/>
                          </w:rPr>
                          <w:t>import</w:t>
                        </w:r>
                        <w:r>
                          <w:rPr>
                            <w:rFonts w:ascii="Consolas"/>
                            <w:color w:val="549CD4"/>
                            <w:spacing w:val="-12"/>
                            <w:sz w:val="21"/>
                          </w:rPr>
                          <w:t xml:space="preserve"> </w:t>
                        </w:r>
                        <w:r>
                          <w:rPr>
                            <w:rFonts w:ascii="Consolas"/>
                            <w:color w:val="D2D2D2"/>
                            <w:sz w:val="21"/>
                          </w:rPr>
                          <w:t>numpy</w:t>
                        </w:r>
                        <w:r>
                          <w:rPr>
                            <w:rFonts w:ascii="Consolas"/>
                            <w:color w:val="D2D2D2"/>
                            <w:spacing w:val="-7"/>
                            <w:sz w:val="21"/>
                          </w:rPr>
                          <w:t xml:space="preserve"> </w:t>
                        </w:r>
                        <w:r>
                          <w:rPr>
                            <w:rFonts w:ascii="Consolas"/>
                            <w:color w:val="549CD4"/>
                            <w:sz w:val="21"/>
                          </w:rPr>
                          <w:t>as</w:t>
                        </w:r>
                        <w:r>
                          <w:rPr>
                            <w:rFonts w:ascii="Consolas"/>
                            <w:color w:val="549CD4"/>
                            <w:spacing w:val="-13"/>
                            <w:sz w:val="21"/>
                          </w:rPr>
                          <w:t xml:space="preserve"> </w:t>
                        </w:r>
                        <w:r>
                          <w:rPr>
                            <w:rFonts w:ascii="Consolas"/>
                            <w:color w:val="D2D2D2"/>
                            <w:sz w:val="21"/>
                          </w:rPr>
                          <w:t>np</w:t>
                        </w:r>
                        <w:r>
                          <w:rPr>
                            <w:rFonts w:ascii="Consolas"/>
                            <w:color w:val="D2D2D2"/>
                            <w:spacing w:val="-13"/>
                            <w:sz w:val="21"/>
                          </w:rPr>
                          <w:t xml:space="preserve"> </w:t>
                        </w:r>
                        <w:r>
                          <w:rPr>
                            <w:rFonts w:ascii="Consolas"/>
                            <w:color w:val="549CD4"/>
                            <w:sz w:val="21"/>
                          </w:rPr>
                          <w:t>from</w:t>
                        </w:r>
                        <w:r>
                          <w:rPr>
                            <w:rFonts w:ascii="Consolas"/>
                            <w:color w:val="549CD4"/>
                            <w:spacing w:val="-13"/>
                            <w:sz w:val="21"/>
                          </w:rPr>
                          <w:t xml:space="preserve"> </w:t>
                        </w:r>
                        <w:r>
                          <w:rPr>
                            <w:rFonts w:ascii="Consolas"/>
                            <w:color w:val="D2D2D2"/>
                            <w:sz w:val="21"/>
                          </w:rPr>
                          <w:t>joblib</w:t>
                        </w:r>
                        <w:r>
                          <w:rPr>
                            <w:rFonts w:ascii="Consolas"/>
                            <w:color w:val="D2D2D2"/>
                            <w:spacing w:val="-12"/>
                            <w:sz w:val="21"/>
                          </w:rPr>
                          <w:t xml:space="preserve"> </w:t>
                        </w:r>
                        <w:r>
                          <w:rPr>
                            <w:rFonts w:ascii="Consolas"/>
                            <w:color w:val="549CD4"/>
                            <w:sz w:val="21"/>
                          </w:rPr>
                          <w:t xml:space="preserve">import </w:t>
                        </w:r>
                        <w:r>
                          <w:rPr>
                            <w:rFonts w:ascii="Consolas"/>
                            <w:color w:val="D2D2D2"/>
                            <w:spacing w:val="-4"/>
                            <w:sz w:val="21"/>
                          </w:rPr>
                          <w:t>load</w:t>
                        </w:r>
                      </w:p>
                      <w:p w14:paraId="53130A76">
                        <w:pPr>
                          <w:spacing w:before="0" w:line="245" w:lineRule="exact"/>
                          <w:ind w:left="146" w:right="0" w:firstLine="0"/>
                          <w:jc w:val="left"/>
                          <w:rPr>
                            <w:rFonts w:ascii="Consolas"/>
                            <w:sz w:val="21"/>
                          </w:rPr>
                        </w:pPr>
                        <w:r>
                          <w:rPr>
                            <w:rFonts w:ascii="Consolas"/>
                            <w:color w:val="D2D2D2"/>
                            <w:sz w:val="21"/>
                          </w:rPr>
                          <w:t>app</w:t>
                        </w:r>
                        <w:r>
                          <w:rPr>
                            <w:rFonts w:ascii="Consolas"/>
                            <w:color w:val="D2D2D2"/>
                            <w:spacing w:val="-15"/>
                            <w:sz w:val="21"/>
                          </w:rPr>
                          <w:t xml:space="preserve"> </w:t>
                        </w:r>
                        <w:r>
                          <w:rPr>
                            <w:rFonts w:ascii="Consolas"/>
                            <w:color w:val="D2D2D2"/>
                            <w:sz w:val="21"/>
                          </w:rPr>
                          <w:t>=</w:t>
                        </w:r>
                        <w:r>
                          <w:rPr>
                            <w:rFonts w:ascii="Consolas"/>
                            <w:color w:val="D2D2D2"/>
                            <w:spacing w:val="-15"/>
                            <w:sz w:val="21"/>
                          </w:rPr>
                          <w:t xml:space="preserve"> </w:t>
                        </w:r>
                        <w:r>
                          <w:rPr>
                            <w:rFonts w:ascii="Consolas"/>
                            <w:color w:val="D2D2D2"/>
                            <w:sz w:val="21"/>
                          </w:rPr>
                          <w:t>Flask(</w:t>
                        </w:r>
                        <w:r>
                          <w:rPr>
                            <w:rFonts w:ascii="Consolas"/>
                            <w:color w:val="D2D2D2"/>
                            <w:spacing w:val="35"/>
                            <w:w w:val="150"/>
                            <w:sz w:val="21"/>
                            <w:u w:val="single" w:color="D2D2D2"/>
                          </w:rPr>
                          <w:t xml:space="preserve"> </w:t>
                        </w:r>
                        <w:r>
                          <w:rPr>
                            <w:rFonts w:ascii="Consolas"/>
                            <w:color w:val="D2D2D2"/>
                            <w:sz w:val="21"/>
                          </w:rPr>
                          <w:t>name</w:t>
                        </w:r>
                        <w:r>
                          <w:rPr>
                            <w:rFonts w:ascii="Consolas"/>
                            <w:color w:val="D2D2D2"/>
                            <w:spacing w:val="35"/>
                            <w:w w:val="150"/>
                            <w:sz w:val="21"/>
                            <w:u w:val="single" w:color="D2D2D2"/>
                          </w:rPr>
                          <w:t xml:space="preserve"> </w:t>
                        </w:r>
                        <w:r>
                          <w:rPr>
                            <w:rFonts w:ascii="Consolas"/>
                            <w:color w:val="D2D2D2"/>
                            <w:sz w:val="21"/>
                          </w:rPr>
                          <w:t>)</w:t>
                        </w:r>
                        <w:r>
                          <w:rPr>
                            <w:rFonts w:ascii="Consolas"/>
                            <w:color w:val="D2D2D2"/>
                            <w:spacing w:val="-15"/>
                            <w:sz w:val="21"/>
                          </w:rPr>
                          <w:t xml:space="preserve"> </w:t>
                        </w:r>
                        <w:r>
                          <w:rPr>
                            <w:rFonts w:ascii="Consolas"/>
                            <w:color w:val="D2D2D2"/>
                            <w:sz w:val="21"/>
                          </w:rPr>
                          <w:t>model</w:t>
                        </w:r>
                        <w:r>
                          <w:rPr>
                            <w:rFonts w:ascii="Consolas"/>
                            <w:color w:val="D2D2D2"/>
                            <w:spacing w:val="-14"/>
                            <w:sz w:val="21"/>
                          </w:rPr>
                          <w:t xml:space="preserve"> </w:t>
                        </w:r>
                        <w:r>
                          <w:rPr>
                            <w:rFonts w:ascii="Consolas"/>
                            <w:color w:val="D2D2D2"/>
                            <w:sz w:val="21"/>
                          </w:rPr>
                          <w:t>=</w:t>
                        </w:r>
                        <w:r>
                          <w:rPr>
                            <w:rFonts w:ascii="Consolas"/>
                            <w:color w:val="D2D2D2"/>
                            <w:spacing w:val="-15"/>
                            <w:sz w:val="21"/>
                          </w:rPr>
                          <w:t xml:space="preserve"> </w:t>
                        </w:r>
                        <w:r>
                          <w:rPr>
                            <w:rFonts w:ascii="Consolas"/>
                            <w:color w:val="D2D2D2"/>
                            <w:sz w:val="21"/>
                          </w:rPr>
                          <w:t>load(</w:t>
                        </w:r>
                        <w:r>
                          <w:rPr>
                            <w:rFonts w:ascii="Consolas"/>
                            <w:color w:val="CE9178"/>
                            <w:sz w:val="21"/>
                          </w:rPr>
                          <w:t>"random_forest_model.joblib"</w:t>
                        </w:r>
                        <w:r>
                          <w:rPr>
                            <w:rFonts w:ascii="Consolas"/>
                            <w:color w:val="D2D2D2"/>
                            <w:sz w:val="21"/>
                          </w:rPr>
                          <w:t>)</w:t>
                        </w:r>
                        <w:r>
                          <w:rPr>
                            <w:rFonts w:ascii="Consolas"/>
                            <w:color w:val="D2D2D2"/>
                            <w:spacing w:val="32"/>
                            <w:w w:val="150"/>
                            <w:sz w:val="21"/>
                          </w:rPr>
                          <w:t xml:space="preserve"> </w:t>
                        </w:r>
                        <w:r>
                          <w:rPr>
                            <w:rFonts w:ascii="Consolas"/>
                            <w:color w:val="6A9953"/>
                            <w:spacing w:val="-10"/>
                            <w:sz w:val="21"/>
                          </w:rPr>
                          <w:t>#</w:t>
                        </w:r>
                      </w:p>
                      <w:p w14:paraId="2C63F6E8">
                        <w:pPr>
                          <w:spacing w:before="30"/>
                          <w:ind w:left="31" w:right="0" w:firstLine="0"/>
                          <w:jc w:val="left"/>
                          <w:rPr>
                            <w:rFonts w:ascii="Consolas"/>
                            <w:sz w:val="21"/>
                          </w:rPr>
                        </w:pPr>
                        <w:r>
                          <w:rPr>
                            <w:rFonts w:ascii="Consolas"/>
                            <w:color w:val="6A9953"/>
                            <w:sz w:val="21"/>
                          </w:rPr>
                          <w:t>Ensure</w:t>
                        </w:r>
                        <w:r>
                          <w:rPr>
                            <w:rFonts w:ascii="Consolas"/>
                            <w:color w:val="6A9953"/>
                            <w:spacing w:val="-10"/>
                            <w:sz w:val="21"/>
                          </w:rPr>
                          <w:t xml:space="preserve"> </w:t>
                        </w:r>
                        <w:r>
                          <w:rPr>
                            <w:rFonts w:ascii="Consolas"/>
                            <w:color w:val="6A9953"/>
                            <w:sz w:val="21"/>
                          </w:rPr>
                          <w:t>this</w:t>
                        </w:r>
                        <w:r>
                          <w:rPr>
                            <w:rFonts w:ascii="Consolas"/>
                            <w:color w:val="6A9953"/>
                            <w:spacing w:val="-8"/>
                            <w:sz w:val="21"/>
                          </w:rPr>
                          <w:t xml:space="preserve"> </w:t>
                        </w:r>
                        <w:r>
                          <w:rPr>
                            <w:rFonts w:ascii="Consolas"/>
                            <w:color w:val="6A9953"/>
                            <w:sz w:val="21"/>
                          </w:rPr>
                          <w:t>file</w:t>
                        </w:r>
                        <w:r>
                          <w:rPr>
                            <w:rFonts w:ascii="Consolas"/>
                            <w:color w:val="6A9953"/>
                            <w:spacing w:val="-5"/>
                            <w:sz w:val="21"/>
                          </w:rPr>
                          <w:t xml:space="preserve"> </w:t>
                        </w:r>
                        <w:r>
                          <w:rPr>
                            <w:rFonts w:ascii="Consolas"/>
                            <w:color w:val="6A9953"/>
                            <w:sz w:val="21"/>
                          </w:rPr>
                          <w:t>is</w:t>
                        </w:r>
                        <w:r>
                          <w:rPr>
                            <w:rFonts w:ascii="Consolas"/>
                            <w:color w:val="6A9953"/>
                            <w:spacing w:val="-7"/>
                            <w:sz w:val="21"/>
                          </w:rPr>
                          <w:t xml:space="preserve"> </w:t>
                        </w:r>
                        <w:r>
                          <w:rPr>
                            <w:rFonts w:ascii="Consolas"/>
                            <w:color w:val="6A9953"/>
                            <w:sz w:val="21"/>
                          </w:rPr>
                          <w:t>in</w:t>
                        </w:r>
                        <w:r>
                          <w:rPr>
                            <w:rFonts w:ascii="Consolas"/>
                            <w:color w:val="6A9953"/>
                            <w:spacing w:val="-8"/>
                            <w:sz w:val="21"/>
                          </w:rPr>
                          <w:t xml:space="preserve"> </w:t>
                        </w:r>
                        <w:r>
                          <w:rPr>
                            <w:rFonts w:ascii="Consolas"/>
                            <w:color w:val="6A9953"/>
                            <w:sz w:val="21"/>
                          </w:rPr>
                          <w:t>the</w:t>
                        </w:r>
                        <w:r>
                          <w:rPr>
                            <w:rFonts w:ascii="Consolas"/>
                            <w:color w:val="6A9953"/>
                            <w:spacing w:val="-8"/>
                            <w:sz w:val="21"/>
                          </w:rPr>
                          <w:t xml:space="preserve"> </w:t>
                        </w:r>
                        <w:r>
                          <w:rPr>
                            <w:rFonts w:ascii="Consolas"/>
                            <w:color w:val="6A9953"/>
                            <w:sz w:val="21"/>
                          </w:rPr>
                          <w:t>same</w:t>
                        </w:r>
                        <w:r>
                          <w:rPr>
                            <w:rFonts w:ascii="Consolas"/>
                            <w:color w:val="6A9953"/>
                            <w:spacing w:val="-6"/>
                            <w:sz w:val="21"/>
                          </w:rPr>
                          <w:t xml:space="preserve"> </w:t>
                        </w:r>
                        <w:r>
                          <w:rPr>
                            <w:rFonts w:ascii="Consolas"/>
                            <w:color w:val="6A9953"/>
                            <w:spacing w:val="-2"/>
                            <w:sz w:val="21"/>
                          </w:rPr>
                          <w:t>folder</w:t>
                        </w:r>
                      </w:p>
                      <w:p w14:paraId="7062E2F1">
                        <w:pPr>
                          <w:spacing w:before="106" w:line="240" w:lineRule="auto"/>
                          <w:rPr>
                            <w:rFonts w:ascii="Consolas"/>
                            <w:sz w:val="21"/>
                          </w:rPr>
                        </w:pPr>
                      </w:p>
                      <w:p w14:paraId="3CA1625C">
                        <w:pPr>
                          <w:spacing w:before="1" w:line="271" w:lineRule="auto"/>
                          <w:ind w:left="31" w:right="4091" w:firstLine="0"/>
                          <w:jc w:val="left"/>
                          <w:rPr>
                            <w:rFonts w:ascii="Consolas"/>
                            <w:sz w:val="21"/>
                          </w:rPr>
                        </w:pPr>
                        <w:r>
                          <w:rPr>
                            <w:rFonts w:ascii="Consolas"/>
                            <w:color w:val="D2D2D2"/>
                            <w:sz w:val="21"/>
                          </w:rPr>
                          <w:t>@app.route(</w:t>
                        </w:r>
                        <w:r>
                          <w:rPr>
                            <w:rFonts w:ascii="Consolas"/>
                            <w:color w:val="CE9178"/>
                            <w:sz w:val="21"/>
                          </w:rPr>
                          <w:t>"/"</w:t>
                        </w:r>
                        <w:r>
                          <w:rPr>
                            <w:rFonts w:ascii="Consolas"/>
                            <w:color w:val="D2D2D2"/>
                            <w:sz w:val="21"/>
                          </w:rPr>
                          <w:t>,</w:t>
                        </w:r>
                        <w:r>
                          <w:rPr>
                            <w:rFonts w:ascii="Consolas"/>
                            <w:color w:val="D2D2D2"/>
                            <w:spacing w:val="-29"/>
                            <w:sz w:val="21"/>
                          </w:rPr>
                          <w:t xml:space="preserve"> </w:t>
                        </w:r>
                        <w:r>
                          <w:rPr>
                            <w:rFonts w:ascii="Consolas"/>
                            <w:color w:val="D2D2D2"/>
                            <w:sz w:val="21"/>
                          </w:rPr>
                          <w:t>methods=[</w:t>
                        </w:r>
                        <w:r>
                          <w:rPr>
                            <w:rFonts w:ascii="Consolas"/>
                            <w:color w:val="CE9178"/>
                            <w:sz w:val="21"/>
                          </w:rPr>
                          <w:t>"GET"</w:t>
                        </w:r>
                        <w:r>
                          <w:rPr>
                            <w:rFonts w:ascii="Consolas"/>
                            <w:color w:val="D2D2D2"/>
                            <w:sz w:val="21"/>
                          </w:rPr>
                          <w:t>])</w:t>
                        </w:r>
                        <w:r>
                          <w:rPr>
                            <w:rFonts w:ascii="Consolas"/>
                            <w:color w:val="D2D2D2"/>
                            <w:spacing w:val="-29"/>
                            <w:sz w:val="21"/>
                          </w:rPr>
                          <w:t xml:space="preserve"> </w:t>
                        </w:r>
                        <w:r>
                          <w:rPr>
                            <w:rFonts w:ascii="Consolas"/>
                            <w:color w:val="549CD4"/>
                            <w:sz w:val="21"/>
                          </w:rPr>
                          <w:t xml:space="preserve">def </w:t>
                        </w:r>
                        <w:r>
                          <w:rPr>
                            <w:rFonts w:ascii="Consolas"/>
                            <w:color w:val="D2D2D2"/>
                            <w:spacing w:val="-2"/>
                            <w:sz w:val="21"/>
                          </w:rPr>
                          <w:t>index():</w:t>
                        </w:r>
                      </w:p>
                      <w:p w14:paraId="63A9F6FD">
                        <w:pPr>
                          <w:spacing w:before="6" w:line="276" w:lineRule="auto"/>
                          <w:ind w:left="31" w:right="3191" w:firstLine="460"/>
                          <w:jc w:val="left"/>
                          <w:rPr>
                            <w:rFonts w:ascii="Consolas"/>
                            <w:sz w:val="21"/>
                          </w:rPr>
                        </w:pPr>
                        <w:r>
                          <w:rPr>
                            <w:rFonts w:ascii="Consolas"/>
                            <w:color w:val="549CD4"/>
                            <w:sz w:val="21"/>
                          </w:rPr>
                          <w:t xml:space="preserve">return </w:t>
                        </w:r>
                        <w:r>
                          <w:rPr>
                            <w:rFonts w:ascii="Consolas"/>
                            <w:color w:val="D2D2D2"/>
                            <w:sz w:val="21"/>
                          </w:rPr>
                          <w:t>render_template(</w:t>
                        </w:r>
                        <w:r>
                          <w:rPr>
                            <w:rFonts w:ascii="Consolas"/>
                            <w:color w:val="CE9178"/>
                            <w:sz w:val="21"/>
                          </w:rPr>
                          <w:t>"index.html"</w:t>
                        </w:r>
                        <w:r>
                          <w:rPr>
                            <w:rFonts w:ascii="Consolas"/>
                            <w:color w:val="D2D2D2"/>
                            <w:sz w:val="21"/>
                          </w:rPr>
                          <w:t>) @app.route(</w:t>
                        </w:r>
                        <w:r>
                          <w:rPr>
                            <w:rFonts w:ascii="Consolas"/>
                            <w:color w:val="CE9178"/>
                            <w:sz w:val="21"/>
                          </w:rPr>
                          <w:t>"/predict"</w:t>
                        </w:r>
                        <w:r>
                          <w:rPr>
                            <w:rFonts w:ascii="Consolas"/>
                            <w:color w:val="D2D2D2"/>
                            <w:sz w:val="21"/>
                          </w:rPr>
                          <w:t>,</w:t>
                        </w:r>
                        <w:r>
                          <w:rPr>
                            <w:rFonts w:ascii="Consolas"/>
                            <w:color w:val="D2D2D2"/>
                            <w:spacing w:val="-29"/>
                            <w:sz w:val="21"/>
                          </w:rPr>
                          <w:t xml:space="preserve"> </w:t>
                        </w:r>
                        <w:r>
                          <w:rPr>
                            <w:rFonts w:ascii="Consolas"/>
                            <w:color w:val="D2D2D2"/>
                            <w:sz w:val="21"/>
                          </w:rPr>
                          <w:t>methods=[</w:t>
                        </w:r>
                        <w:r>
                          <w:rPr>
                            <w:rFonts w:ascii="Consolas"/>
                            <w:color w:val="CE9178"/>
                            <w:sz w:val="21"/>
                          </w:rPr>
                          <w:t>"POST"</w:t>
                        </w:r>
                        <w:r>
                          <w:rPr>
                            <w:rFonts w:ascii="Consolas"/>
                            <w:color w:val="D2D2D2"/>
                            <w:sz w:val="21"/>
                          </w:rPr>
                          <w:t>])</w:t>
                        </w:r>
                        <w:r>
                          <w:rPr>
                            <w:rFonts w:ascii="Consolas"/>
                            <w:color w:val="D2D2D2"/>
                            <w:spacing w:val="-29"/>
                            <w:sz w:val="21"/>
                          </w:rPr>
                          <w:t xml:space="preserve"> </w:t>
                        </w:r>
                        <w:r>
                          <w:rPr>
                            <w:rFonts w:ascii="Consolas"/>
                            <w:color w:val="549CD4"/>
                            <w:sz w:val="21"/>
                          </w:rPr>
                          <w:t xml:space="preserve">def </w:t>
                        </w:r>
                        <w:r>
                          <w:rPr>
                            <w:rFonts w:ascii="Consolas"/>
                            <w:color w:val="D2D2D2"/>
                            <w:spacing w:val="-2"/>
                            <w:sz w:val="21"/>
                          </w:rPr>
                          <w:t>predict():</w:t>
                        </w:r>
                      </w:p>
                      <w:p w14:paraId="56EFF3C9">
                        <w:pPr>
                          <w:spacing w:before="1"/>
                          <w:ind w:left="492" w:right="0" w:firstLine="0"/>
                          <w:jc w:val="left"/>
                          <w:rPr>
                            <w:rFonts w:ascii="Consolas"/>
                            <w:sz w:val="21"/>
                          </w:rPr>
                        </w:pPr>
                        <w:r>
                          <w:rPr>
                            <w:rFonts w:ascii="Consolas"/>
                            <w:color w:val="549CD4"/>
                            <w:spacing w:val="-4"/>
                            <w:sz w:val="21"/>
                          </w:rPr>
                          <w:t>try</w:t>
                        </w:r>
                        <w:r>
                          <w:rPr>
                            <w:rFonts w:ascii="Consolas"/>
                            <w:color w:val="D2D2D2"/>
                            <w:spacing w:val="-4"/>
                            <w:sz w:val="21"/>
                          </w:rPr>
                          <w:t>:</w:t>
                        </w:r>
                      </w:p>
                      <w:p w14:paraId="02B1B6E7">
                        <w:pPr>
                          <w:spacing w:before="30" w:line="273" w:lineRule="auto"/>
                          <w:ind w:left="31" w:right="368" w:firstLine="921"/>
                          <w:jc w:val="left"/>
                          <w:rPr>
                            <w:rFonts w:ascii="Consolas"/>
                            <w:sz w:val="21"/>
                          </w:rPr>
                        </w:pPr>
                        <w:r>
                          <w:rPr>
                            <w:rFonts w:ascii="Consolas"/>
                            <w:color w:val="6A9953"/>
                            <w:sz w:val="21"/>
                          </w:rPr>
                          <w:t xml:space="preserve"># For testing: use 83 dummy features with the same value </w:t>
                        </w:r>
                        <w:r>
                          <w:rPr>
                            <w:rFonts w:ascii="Consolas"/>
                            <w:color w:val="D2D2D2"/>
                            <w:sz w:val="21"/>
                          </w:rPr>
                          <w:t>input_data</w:t>
                        </w:r>
                        <w:r>
                          <w:rPr>
                            <w:rFonts w:ascii="Consolas"/>
                            <w:color w:val="D2D2D2"/>
                            <w:spacing w:val="-10"/>
                            <w:sz w:val="21"/>
                          </w:rPr>
                          <w:t xml:space="preserve"> </w:t>
                        </w:r>
                        <w:r>
                          <w:rPr>
                            <w:rFonts w:ascii="Consolas"/>
                            <w:color w:val="D2D2D2"/>
                            <w:sz w:val="21"/>
                          </w:rPr>
                          <w:t>=</w:t>
                        </w:r>
                        <w:r>
                          <w:rPr>
                            <w:rFonts w:ascii="Consolas"/>
                            <w:color w:val="D2D2D2"/>
                            <w:spacing w:val="-7"/>
                            <w:sz w:val="21"/>
                          </w:rPr>
                          <w:t xml:space="preserve"> </w:t>
                        </w:r>
                        <w:r>
                          <w:rPr>
                            <w:rFonts w:ascii="Consolas"/>
                            <w:color w:val="D2D2D2"/>
                            <w:sz w:val="21"/>
                          </w:rPr>
                          <w:t>np.array([</w:t>
                        </w:r>
                        <w:r>
                          <w:rPr>
                            <w:rFonts w:ascii="Consolas"/>
                            <w:color w:val="D2D2D2"/>
                            <w:spacing w:val="-8"/>
                            <w:sz w:val="21"/>
                          </w:rPr>
                          <w:t xml:space="preserve"> </w:t>
                        </w:r>
                        <w:r>
                          <w:rPr>
                            <w:rFonts w:ascii="Consolas"/>
                            <w:color w:val="D2D2D2"/>
                            <w:sz w:val="21"/>
                          </w:rPr>
                          <w:t>[</w:t>
                        </w:r>
                        <w:r>
                          <w:rPr>
                            <w:rFonts w:ascii="Consolas"/>
                            <w:color w:val="B5CEA8"/>
                            <w:sz w:val="21"/>
                          </w:rPr>
                          <w:t>1.0</w:t>
                        </w:r>
                        <w:r>
                          <w:rPr>
                            <w:rFonts w:ascii="Consolas"/>
                            <w:color w:val="D2D2D2"/>
                            <w:sz w:val="21"/>
                          </w:rPr>
                          <w:t>]*</w:t>
                        </w:r>
                        <w:r>
                          <w:rPr>
                            <w:rFonts w:ascii="Consolas"/>
                            <w:color w:val="B5CEA8"/>
                            <w:sz w:val="21"/>
                          </w:rPr>
                          <w:t>83</w:t>
                        </w:r>
                        <w:r>
                          <w:rPr>
                            <w:rFonts w:ascii="Consolas"/>
                            <w:color w:val="B5CEA8"/>
                            <w:spacing w:val="-9"/>
                            <w:sz w:val="21"/>
                          </w:rPr>
                          <w:t xml:space="preserve"> </w:t>
                        </w:r>
                        <w:r>
                          <w:rPr>
                            <w:rFonts w:ascii="Consolas"/>
                            <w:color w:val="D2D2D2"/>
                            <w:sz w:val="21"/>
                          </w:rPr>
                          <w:t>])</w:t>
                        </w:r>
                        <w:r>
                          <w:rPr>
                            <w:rFonts w:ascii="Consolas"/>
                            <w:color w:val="D2D2D2"/>
                            <w:spacing w:val="75"/>
                            <w:sz w:val="21"/>
                          </w:rPr>
                          <w:t xml:space="preserve"> </w:t>
                        </w:r>
                        <w:r>
                          <w:rPr>
                            <w:rFonts w:ascii="Consolas"/>
                            <w:color w:val="6A9953"/>
                            <w:sz w:val="21"/>
                          </w:rPr>
                          <w:t>#</w:t>
                        </w:r>
                        <w:r>
                          <w:rPr>
                            <w:rFonts w:ascii="Consolas"/>
                            <w:color w:val="6A9953"/>
                            <w:spacing w:val="-9"/>
                            <w:sz w:val="21"/>
                          </w:rPr>
                          <w:t xml:space="preserve"> </w:t>
                        </w:r>
                        <w:r>
                          <w:rPr>
                            <w:rFonts w:ascii="Consolas"/>
                            <w:color w:val="6A9953"/>
                            <w:sz w:val="21"/>
                          </w:rPr>
                          <w:t>Replace</w:t>
                        </w:r>
                        <w:r>
                          <w:rPr>
                            <w:rFonts w:ascii="Consolas"/>
                            <w:color w:val="6A9953"/>
                            <w:spacing w:val="-9"/>
                            <w:sz w:val="21"/>
                          </w:rPr>
                          <w:t xml:space="preserve"> </w:t>
                        </w:r>
                        <w:r>
                          <w:rPr>
                            <w:rFonts w:ascii="Consolas"/>
                            <w:color w:val="6A9953"/>
                            <w:sz w:val="21"/>
                          </w:rPr>
                          <w:t>1.0</w:t>
                        </w:r>
                        <w:r>
                          <w:rPr>
                            <w:rFonts w:ascii="Consolas"/>
                            <w:color w:val="6A9953"/>
                            <w:spacing w:val="-9"/>
                            <w:sz w:val="21"/>
                          </w:rPr>
                          <w:t xml:space="preserve"> </w:t>
                        </w:r>
                        <w:r>
                          <w:rPr>
                            <w:rFonts w:ascii="Consolas"/>
                            <w:color w:val="6A9953"/>
                            <w:sz w:val="21"/>
                          </w:rPr>
                          <w:t>with</w:t>
                        </w:r>
                        <w:r>
                          <w:rPr>
                            <w:rFonts w:ascii="Consolas"/>
                            <w:color w:val="6A9953"/>
                            <w:spacing w:val="-6"/>
                            <w:sz w:val="21"/>
                          </w:rPr>
                          <w:t xml:space="preserve"> </w:t>
                        </w:r>
                        <w:r>
                          <w:rPr>
                            <w:rFonts w:ascii="Consolas"/>
                            <w:color w:val="6A9953"/>
                            <w:sz w:val="21"/>
                          </w:rPr>
                          <w:t>your</w:t>
                        </w:r>
                        <w:r>
                          <w:rPr>
                            <w:rFonts w:ascii="Consolas"/>
                            <w:color w:val="6A9953"/>
                            <w:spacing w:val="-9"/>
                            <w:sz w:val="21"/>
                          </w:rPr>
                          <w:t xml:space="preserve"> </w:t>
                        </w:r>
                        <w:r>
                          <w:rPr>
                            <w:rFonts w:ascii="Consolas"/>
                            <w:color w:val="6A9953"/>
                            <w:sz w:val="21"/>
                          </w:rPr>
                          <w:t>test</w:t>
                        </w:r>
                        <w:r>
                          <w:rPr>
                            <w:rFonts w:ascii="Consolas"/>
                            <w:color w:val="6A9953"/>
                            <w:spacing w:val="-9"/>
                            <w:sz w:val="21"/>
                          </w:rPr>
                          <w:t xml:space="preserve"> </w:t>
                        </w:r>
                        <w:r>
                          <w:rPr>
                            <w:rFonts w:ascii="Consolas"/>
                            <w:color w:val="6A9953"/>
                            <w:sz w:val="21"/>
                          </w:rPr>
                          <w:t>values</w:t>
                        </w:r>
                      </w:p>
                      <w:p w14:paraId="0EBD2A75">
                        <w:pPr>
                          <w:spacing w:before="1"/>
                          <w:ind w:left="953" w:right="0" w:firstLine="0"/>
                          <w:jc w:val="left"/>
                          <w:rPr>
                            <w:rFonts w:ascii="Consolas"/>
                            <w:sz w:val="21"/>
                          </w:rPr>
                        </w:pPr>
                        <w:r>
                          <w:rPr>
                            <w:rFonts w:ascii="Consolas"/>
                            <w:color w:val="D2D2D2"/>
                            <w:sz w:val="21"/>
                          </w:rPr>
                          <w:t>prediction</w:t>
                        </w:r>
                        <w:r>
                          <w:rPr>
                            <w:rFonts w:ascii="Consolas"/>
                            <w:color w:val="D2D2D2"/>
                            <w:spacing w:val="-16"/>
                            <w:sz w:val="21"/>
                          </w:rPr>
                          <w:t xml:space="preserve"> </w:t>
                        </w:r>
                        <w:r>
                          <w:rPr>
                            <w:rFonts w:ascii="Consolas"/>
                            <w:color w:val="D2D2D2"/>
                            <w:sz w:val="21"/>
                          </w:rPr>
                          <w:t>=</w:t>
                        </w:r>
                        <w:r>
                          <w:rPr>
                            <w:rFonts w:ascii="Consolas"/>
                            <w:color w:val="D2D2D2"/>
                            <w:spacing w:val="-10"/>
                            <w:sz w:val="21"/>
                          </w:rPr>
                          <w:t xml:space="preserve"> </w:t>
                        </w:r>
                        <w:r>
                          <w:rPr>
                            <w:rFonts w:ascii="Consolas"/>
                            <w:color w:val="D2D2D2"/>
                            <w:spacing w:val="-2"/>
                            <w:sz w:val="21"/>
                          </w:rPr>
                          <w:t>model.predict(input_data)[</w:t>
                        </w:r>
                        <w:r>
                          <w:rPr>
                            <w:rFonts w:ascii="Consolas"/>
                            <w:color w:val="B5CEA8"/>
                            <w:spacing w:val="-2"/>
                            <w:sz w:val="21"/>
                          </w:rPr>
                          <w:t>0</w:t>
                        </w:r>
                        <w:r>
                          <w:rPr>
                            <w:rFonts w:ascii="Consolas"/>
                            <w:color w:val="D2D2D2"/>
                            <w:spacing w:val="-2"/>
                            <w:sz w:val="21"/>
                          </w:rPr>
                          <w:t>]</w:t>
                        </w:r>
                      </w:p>
                      <w:p w14:paraId="663C87DA">
                        <w:pPr>
                          <w:spacing w:before="37" w:line="271" w:lineRule="auto"/>
                          <w:ind w:left="31" w:right="368" w:firstLine="921"/>
                          <w:jc w:val="left"/>
                          <w:rPr>
                            <w:rFonts w:ascii="Consolas"/>
                            <w:sz w:val="21"/>
                          </w:rPr>
                        </w:pPr>
                        <w:r>
                          <w:rPr>
                            <w:rFonts w:ascii="Consolas"/>
                            <w:color w:val="549CD4"/>
                            <w:sz w:val="21"/>
                          </w:rPr>
                          <w:t>return</w:t>
                        </w:r>
                        <w:r>
                          <w:rPr>
                            <w:rFonts w:ascii="Consolas"/>
                            <w:color w:val="549CD4"/>
                            <w:spacing w:val="-31"/>
                            <w:sz w:val="21"/>
                          </w:rPr>
                          <w:t xml:space="preserve"> </w:t>
                        </w:r>
                        <w:r>
                          <w:rPr>
                            <w:rFonts w:ascii="Consolas"/>
                            <w:color w:val="D2D2D2"/>
                            <w:sz w:val="21"/>
                          </w:rPr>
                          <w:t>render_template(</w:t>
                        </w:r>
                        <w:r>
                          <w:rPr>
                            <w:rFonts w:ascii="Consolas"/>
                            <w:color w:val="CE9178"/>
                            <w:sz w:val="21"/>
                          </w:rPr>
                          <w:t>"index.html"</w:t>
                        </w:r>
                        <w:r>
                          <w:rPr>
                            <w:rFonts w:ascii="Consolas"/>
                            <w:color w:val="D2D2D2"/>
                            <w:sz w:val="21"/>
                          </w:rPr>
                          <w:t>,</w:t>
                        </w:r>
                        <w:r>
                          <w:rPr>
                            <w:rFonts w:ascii="Consolas"/>
                            <w:color w:val="D2D2D2"/>
                            <w:spacing w:val="-29"/>
                            <w:sz w:val="21"/>
                          </w:rPr>
                          <w:t xml:space="preserve"> </w:t>
                        </w:r>
                        <w:r>
                          <w:rPr>
                            <w:rFonts w:ascii="Consolas"/>
                            <w:color w:val="D2D2D2"/>
                            <w:sz w:val="21"/>
                          </w:rPr>
                          <w:t xml:space="preserve">prediction=prediction) </w:t>
                        </w:r>
                        <w:r>
                          <w:rPr>
                            <w:rFonts w:ascii="Consolas"/>
                            <w:color w:val="549CD4"/>
                            <w:sz w:val="21"/>
                          </w:rPr>
                          <w:t xml:space="preserve">except </w:t>
                        </w:r>
                        <w:r>
                          <w:rPr>
                            <w:rFonts w:ascii="Consolas"/>
                            <w:color w:val="D2D2D2"/>
                            <w:sz w:val="21"/>
                          </w:rPr>
                          <w:t xml:space="preserve">Exception </w:t>
                        </w:r>
                        <w:r>
                          <w:rPr>
                            <w:rFonts w:ascii="Consolas"/>
                            <w:color w:val="549CD4"/>
                            <w:sz w:val="21"/>
                          </w:rPr>
                          <w:t xml:space="preserve">as </w:t>
                        </w:r>
                        <w:r>
                          <w:rPr>
                            <w:rFonts w:ascii="Consolas"/>
                            <w:color w:val="D2D2D2"/>
                            <w:sz w:val="21"/>
                          </w:rPr>
                          <w:t>e:</w:t>
                        </w:r>
                      </w:p>
                      <w:p w14:paraId="4168B58C">
                        <w:pPr>
                          <w:spacing w:before="4"/>
                          <w:ind w:left="953" w:right="0" w:firstLine="0"/>
                          <w:jc w:val="left"/>
                          <w:rPr>
                            <w:rFonts w:ascii="Consolas"/>
                            <w:sz w:val="21"/>
                          </w:rPr>
                        </w:pPr>
                        <w:r>
                          <w:rPr>
                            <w:rFonts w:ascii="Consolas"/>
                            <w:color w:val="549CD4"/>
                            <w:sz w:val="21"/>
                          </w:rPr>
                          <w:t>return</w:t>
                        </w:r>
                        <w:r>
                          <w:rPr>
                            <w:rFonts w:ascii="Consolas"/>
                            <w:color w:val="549CD4"/>
                            <w:spacing w:val="-21"/>
                            <w:sz w:val="21"/>
                          </w:rPr>
                          <w:t xml:space="preserve"> </w:t>
                        </w:r>
                        <w:r>
                          <w:rPr>
                            <w:rFonts w:ascii="Consolas"/>
                            <w:color w:val="549CD4"/>
                            <w:sz w:val="21"/>
                          </w:rPr>
                          <w:t>f</w:t>
                        </w:r>
                        <w:r>
                          <w:rPr>
                            <w:rFonts w:ascii="Consolas"/>
                            <w:color w:val="CE9178"/>
                            <w:sz w:val="21"/>
                          </w:rPr>
                          <w:t>"Error</w:t>
                        </w:r>
                        <w:r>
                          <w:rPr>
                            <w:rFonts w:ascii="Consolas"/>
                            <w:color w:val="CE9178"/>
                            <w:spacing w:val="-20"/>
                            <w:sz w:val="21"/>
                          </w:rPr>
                          <w:t xml:space="preserve"> </w:t>
                        </w:r>
                        <w:r>
                          <w:rPr>
                            <w:rFonts w:ascii="Consolas"/>
                            <w:color w:val="CE9178"/>
                            <w:sz w:val="21"/>
                          </w:rPr>
                          <w:t>during</w:t>
                        </w:r>
                        <w:r>
                          <w:rPr>
                            <w:rFonts w:ascii="Consolas"/>
                            <w:color w:val="CE9178"/>
                            <w:spacing w:val="-18"/>
                            <w:sz w:val="21"/>
                          </w:rPr>
                          <w:t xml:space="preserve"> </w:t>
                        </w:r>
                        <w:r>
                          <w:rPr>
                            <w:rFonts w:ascii="Consolas"/>
                            <w:color w:val="CE9178"/>
                            <w:sz w:val="21"/>
                          </w:rPr>
                          <w:t>prediction:</w:t>
                        </w:r>
                        <w:r>
                          <w:rPr>
                            <w:rFonts w:ascii="Consolas"/>
                            <w:color w:val="CE9178"/>
                            <w:spacing w:val="-13"/>
                            <w:sz w:val="21"/>
                          </w:rPr>
                          <w:t xml:space="preserve"> </w:t>
                        </w:r>
                        <w:r>
                          <w:rPr>
                            <w:rFonts w:ascii="Consolas"/>
                            <w:color w:val="D2D2D2"/>
                            <w:spacing w:val="-4"/>
                            <w:sz w:val="21"/>
                          </w:rPr>
                          <w:t>{e}</w:t>
                        </w:r>
                        <w:r>
                          <w:rPr>
                            <w:rFonts w:ascii="Consolas"/>
                            <w:color w:val="CE9178"/>
                            <w:spacing w:val="-4"/>
                            <w:sz w:val="21"/>
                          </w:rPr>
                          <w:t>"</w:t>
                        </w:r>
                      </w:p>
                      <w:p w14:paraId="5C47CA64">
                        <w:pPr>
                          <w:spacing w:before="0" w:line="240" w:lineRule="auto"/>
                          <w:rPr>
                            <w:rFonts w:ascii="Consolas"/>
                            <w:sz w:val="21"/>
                          </w:rPr>
                        </w:pPr>
                      </w:p>
                      <w:p w14:paraId="0B26ABC0">
                        <w:pPr>
                          <w:spacing w:before="97" w:line="240" w:lineRule="auto"/>
                          <w:rPr>
                            <w:rFonts w:ascii="Consolas"/>
                            <w:sz w:val="21"/>
                          </w:rPr>
                        </w:pPr>
                      </w:p>
                      <w:p w14:paraId="3E0A8CFE">
                        <w:pPr>
                          <w:spacing w:before="1" w:line="261" w:lineRule="auto"/>
                          <w:ind w:left="31" w:right="4091" w:firstLine="0"/>
                          <w:jc w:val="left"/>
                          <w:rPr>
                            <w:rFonts w:ascii="Consolas"/>
                            <w:sz w:val="21"/>
                          </w:rPr>
                        </w:pPr>
                        <w:r>
                          <w:rPr>
                            <w:rFonts w:ascii="Consolas"/>
                            <w:color w:val="549CD4"/>
                            <w:sz w:val="21"/>
                          </w:rPr>
                          <w:t>if</w:t>
                        </w:r>
                        <w:r>
                          <w:rPr>
                            <w:rFonts w:ascii="Consolas"/>
                            <w:color w:val="549CD4"/>
                            <w:spacing w:val="40"/>
                            <w:sz w:val="21"/>
                          </w:rPr>
                          <w:t xml:space="preserve"> </w:t>
                        </w:r>
                        <w:r>
                          <w:rPr>
                            <w:rFonts w:ascii="Consolas"/>
                            <w:color w:val="D2D2D2"/>
                            <w:sz w:val="21"/>
                          </w:rPr>
                          <w:t>name</w:t>
                        </w:r>
                        <w:r>
                          <w:rPr>
                            <w:rFonts w:ascii="Consolas"/>
                            <w:color w:val="D2D2D2"/>
                            <w:spacing w:val="80"/>
                            <w:w w:val="150"/>
                            <w:sz w:val="21"/>
                            <w:u w:val="single" w:color="D2D2D2"/>
                          </w:rPr>
                          <w:t xml:space="preserve"> </w:t>
                        </w:r>
                        <w:r>
                          <w:rPr>
                            <w:rFonts w:ascii="Consolas"/>
                            <w:color w:val="D2D2D2"/>
                            <w:sz w:val="21"/>
                          </w:rPr>
                          <w:t xml:space="preserve">== </w:t>
                        </w:r>
                        <w:r>
                          <w:rPr>
                            <w:rFonts w:ascii="Consolas"/>
                            <w:color w:val="CE9178"/>
                            <w:sz w:val="21"/>
                          </w:rPr>
                          <w:t>" main "</w:t>
                        </w:r>
                        <w:r>
                          <w:rPr>
                            <w:rFonts w:ascii="Consolas"/>
                            <w:color w:val="D2D2D2"/>
                            <w:sz w:val="21"/>
                          </w:rPr>
                          <w:t xml:space="preserve">: </w:t>
                        </w:r>
                        <w:r>
                          <w:rPr>
                            <w:rFonts w:ascii="Consolas"/>
                            <w:color w:val="D2D2D2"/>
                            <w:spacing w:val="-2"/>
                            <w:sz w:val="21"/>
                          </w:rPr>
                          <w:t>app.run(debug=</w:t>
                        </w:r>
                        <w:r>
                          <w:rPr>
                            <w:rFonts w:ascii="Consolas"/>
                            <w:color w:val="549CD4"/>
                            <w:spacing w:val="-2"/>
                            <w:sz w:val="21"/>
                          </w:rPr>
                          <w:t>True</w:t>
                        </w:r>
                        <w:r>
                          <w:rPr>
                            <w:rFonts w:ascii="Consolas"/>
                            <w:color w:val="D2D2D2"/>
                            <w:spacing w:val="-2"/>
                            <w:sz w:val="21"/>
                          </w:rPr>
                          <w:t>)</w:t>
                        </w:r>
                      </w:p>
                    </w:txbxContent>
                  </v:textbox>
                </v:shape>
                <w10:wrap type="none"/>
                <w10:anchorlock/>
              </v:group>
            </w:pict>
          </mc:Fallback>
        </mc:AlternateContent>
      </w:r>
    </w:p>
    <w:p w14:paraId="6AC5FC98">
      <w:pPr>
        <w:spacing w:after="0" w:line="240" w:lineRule="auto"/>
        <w:rPr>
          <w:sz w:val="20"/>
        </w:rPr>
        <w:sectPr>
          <w:pgSz w:w="11920" w:h="16850"/>
          <w:pgMar w:top="1660" w:right="992" w:bottom="280" w:left="1275" w:header="720" w:footer="720" w:gutter="0"/>
          <w:cols w:space="720" w:num="1"/>
        </w:sectPr>
      </w:pPr>
    </w:p>
    <w:p w14:paraId="6824B2FA">
      <w:pPr>
        <w:pStyle w:val="9"/>
        <w:spacing w:before="4"/>
        <w:rPr>
          <w:sz w:val="17"/>
        </w:rPr>
      </w:pPr>
      <w:r>
        <w:rPr>
          <w:sz w:val="17"/>
        </w:rPr>
        <mc:AlternateContent>
          <mc:Choice Requires="wpg">
            <w:drawing>
              <wp:anchor distT="0" distB="0" distL="0" distR="0" simplePos="0" relativeHeight="251672576" behindDoc="0" locked="0" layoutInCell="1" allowOverlap="1">
                <wp:simplePos x="0" y="0"/>
                <wp:positionH relativeFrom="page">
                  <wp:posOffset>304800</wp:posOffset>
                </wp:positionH>
                <wp:positionV relativeFrom="page">
                  <wp:posOffset>303530</wp:posOffset>
                </wp:positionV>
                <wp:extent cx="7169150" cy="10084435"/>
                <wp:effectExtent l="0" t="0" r="0" b="0"/>
                <wp:wrapNone/>
                <wp:docPr id="42" name="Group 42"/>
                <wp:cNvGraphicFramePr/>
                <a:graphic xmlns:a="http://schemas.openxmlformats.org/drawingml/2006/main">
                  <a:graphicData uri="http://schemas.microsoft.com/office/word/2010/wordprocessingGroup">
                    <wpg:wgp>
                      <wpg:cNvGrpSpPr/>
                      <wpg:grpSpPr>
                        <a:xfrm>
                          <a:off x="0" y="0"/>
                          <a:ext cx="7169150" cy="10084435"/>
                          <a:chOff x="0" y="0"/>
                          <a:chExt cx="7169150" cy="10084435"/>
                        </a:xfrm>
                      </wpg:grpSpPr>
                      <wps:wsp>
                        <wps:cNvPr id="43" name="Graphic 43"/>
                        <wps:cNvSpPr/>
                        <wps:spPr>
                          <a:xfrm>
                            <a:off x="3048" y="609599"/>
                            <a:ext cx="7165975" cy="8865235"/>
                          </a:xfrm>
                          <a:custGeom>
                            <a:avLst/>
                            <a:gdLst/>
                            <a:ahLst/>
                            <a:cxnLst/>
                            <a:rect l="l" t="t" r="r" b="b"/>
                            <a:pathLst>
                              <a:path w="7165975" h="8865235">
                                <a:moveTo>
                                  <a:pt x="7165594" y="8858847"/>
                                </a:moveTo>
                                <a:lnTo>
                                  <a:pt x="0" y="8858847"/>
                                </a:lnTo>
                                <a:lnTo>
                                  <a:pt x="0" y="8864930"/>
                                </a:lnTo>
                                <a:lnTo>
                                  <a:pt x="7165594" y="8864930"/>
                                </a:lnTo>
                                <a:lnTo>
                                  <a:pt x="7165594" y="8858847"/>
                                </a:lnTo>
                                <a:close/>
                              </a:path>
                              <a:path w="7165975" h="8865235">
                                <a:moveTo>
                                  <a:pt x="7165594" y="0"/>
                                </a:moveTo>
                                <a:lnTo>
                                  <a:pt x="0" y="0"/>
                                </a:lnTo>
                                <a:lnTo>
                                  <a:pt x="0" y="6350"/>
                                </a:lnTo>
                                <a:lnTo>
                                  <a:pt x="0" y="8858250"/>
                                </a:lnTo>
                                <a:lnTo>
                                  <a:pt x="6096" y="8858250"/>
                                </a:lnTo>
                                <a:lnTo>
                                  <a:pt x="6096" y="6350"/>
                                </a:lnTo>
                                <a:lnTo>
                                  <a:pt x="7159498" y="6350"/>
                                </a:lnTo>
                                <a:lnTo>
                                  <a:pt x="7159498" y="8858250"/>
                                </a:lnTo>
                                <a:lnTo>
                                  <a:pt x="7165594" y="8858250"/>
                                </a:lnTo>
                                <a:lnTo>
                                  <a:pt x="7165594" y="6350"/>
                                </a:lnTo>
                                <a:lnTo>
                                  <a:pt x="7165594" y="0"/>
                                </a:lnTo>
                                <a:close/>
                              </a:path>
                            </a:pathLst>
                          </a:custGeom>
                          <a:solidFill>
                            <a:srgbClr val="000000"/>
                          </a:solidFill>
                        </wps:spPr>
                        <wps:bodyPr wrap="square" lIns="0" tIns="0" rIns="0" bIns="0" rtlCol="0">
                          <a:noAutofit/>
                        </wps:bodyPr>
                      </wps:wsp>
                      <pic:pic xmlns:pic="http://schemas.openxmlformats.org/drawingml/2006/picture">
                        <pic:nvPicPr>
                          <pic:cNvPr id="44" name="Image 44"/>
                          <pic:cNvPicPr/>
                        </pic:nvPicPr>
                        <pic:blipFill>
                          <a:blip r:embed="rId14" cstate="print"/>
                          <a:stretch>
                            <a:fillRect/>
                          </a:stretch>
                        </pic:blipFill>
                        <pic:spPr>
                          <a:xfrm>
                            <a:off x="613409" y="791337"/>
                            <a:ext cx="4456430" cy="4432172"/>
                          </a:xfrm>
                          <a:prstGeom prst="rect">
                            <a:avLst/>
                          </a:prstGeom>
                        </pic:spPr>
                      </pic:pic>
                      <wps:wsp>
                        <wps:cNvPr id="45" name="Graphic 45"/>
                        <wps:cNvSpPr/>
                        <wps:spPr>
                          <a:xfrm>
                            <a:off x="0" y="0"/>
                            <a:ext cx="6952615" cy="10084435"/>
                          </a:xfrm>
                          <a:custGeom>
                            <a:avLst/>
                            <a:gdLst/>
                            <a:ahLst/>
                            <a:cxnLst/>
                            <a:rect l="l" t="t" r="r" b="b"/>
                            <a:pathLst>
                              <a:path w="6952615" h="10084435">
                                <a:moveTo>
                                  <a:pt x="6952234" y="0"/>
                                </a:moveTo>
                                <a:lnTo>
                                  <a:pt x="6940042" y="0"/>
                                </a:lnTo>
                                <a:lnTo>
                                  <a:pt x="6940042" y="12700"/>
                                </a:lnTo>
                                <a:lnTo>
                                  <a:pt x="6940042" y="10071951"/>
                                </a:lnTo>
                                <a:lnTo>
                                  <a:pt x="12192" y="10071951"/>
                                </a:lnTo>
                                <a:lnTo>
                                  <a:pt x="12192" y="12700"/>
                                </a:lnTo>
                                <a:lnTo>
                                  <a:pt x="6940042" y="12700"/>
                                </a:lnTo>
                                <a:lnTo>
                                  <a:pt x="6940042" y="0"/>
                                </a:lnTo>
                                <a:lnTo>
                                  <a:pt x="0" y="0"/>
                                </a:lnTo>
                                <a:lnTo>
                                  <a:pt x="0" y="12700"/>
                                </a:lnTo>
                                <a:lnTo>
                                  <a:pt x="0" y="10071951"/>
                                </a:lnTo>
                                <a:lnTo>
                                  <a:pt x="0" y="10072370"/>
                                </a:lnTo>
                                <a:lnTo>
                                  <a:pt x="0" y="10084130"/>
                                </a:lnTo>
                                <a:lnTo>
                                  <a:pt x="6952234" y="10084130"/>
                                </a:lnTo>
                                <a:lnTo>
                                  <a:pt x="6952234" y="10072370"/>
                                </a:lnTo>
                                <a:lnTo>
                                  <a:pt x="6952234" y="10071951"/>
                                </a:lnTo>
                                <a:lnTo>
                                  <a:pt x="6952234" y="12700"/>
                                </a:lnTo>
                                <a:lnTo>
                                  <a:pt x="69522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pt;height:794.05pt;width:564.5pt;mso-position-horizontal-relative:page;mso-position-vertical-relative:page;z-index:251672576;mso-width-relative:page;mso-height-relative:page;" coordsize="7169150,10084435" o:gfxdata="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">
                <o:lock v:ext="edit" aspectratio="f"/>
                <v:shape id="Graphic 43" o:spid="_x0000_s1026" o:spt="100" style="position:absolute;left:3048;top:609599;height:8865235;width:7165975;" fillcolor="#000000" filled="t" stroked="f" coordsize="7165975,8865235" o:gfxdata="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4/eUvQAA&#10;ANsAAAAPAAAAAAAAAAEAIAAAACIAAABkcnMvZG93bnJldi54bWxQSwECFAAUAAAACACHTuJAMy8F&#10;njsAAAA5AAAAEAAAAAAAAAABACAAAAAMAQAAZHJzL3NoYXBleG1sLnhtbFBLBQYAAAAABgAGAFsB&#10;AAC2AwAAAAA=&#10;" path="m7165594,8858847l0,8858847,0,8864930,7165594,8864930,7165594,8858847xem7165594,0l0,0,0,6350,0,8858250,6096,8858250,6096,6350,7159498,6350,7159498,8858250,7165594,8858250,7165594,6350,7165594,0xe">
                  <v:fill on="t" focussize="0,0"/>
                  <v:stroke on="f"/>
                  <v:imagedata o:title=""/>
                  <o:lock v:ext="edit" aspectratio="f"/>
                  <v:textbox inset="0mm,0mm,0mm,0mm"/>
                </v:shape>
                <v:shape id="Image 44" o:spid="_x0000_s1026" o:spt="75" type="#_x0000_t75" style="position:absolute;left:613409;top:791337;height:4432172;width:4456430;" filled="f" o:preferrelative="t" stroked="f" coordsize="21600,21600" o:gfxdata="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FMie/&#10;AAAA2wAAAA8AAAAAAAAAAQAgAAAAIgAAAGRycy9kb3ducmV2LnhtbFBLAQIUABQAAAAIAIdO4kAz&#10;LwWeOwAAADkAAAAQAAAAAAAAAAEAIAAAAA4BAABkcnMvc2hhcGV4bWwueG1sUEsFBgAAAAAGAAYA&#10;WwEAALgDAAAAAA==&#10;">
                  <v:fill on="f" focussize="0,0"/>
                  <v:stroke on="f"/>
                  <v:imagedata r:id="rId14" o:title=""/>
                  <o:lock v:ext="edit" aspectratio="f"/>
                </v:shape>
                <v:shape id="Graphic 45" o:spid="_x0000_s1026" o:spt="100" style="position:absolute;left:0;top:0;height:10084435;width:6952615;" fillcolor="#000000" filled="t" stroked="f" coordsize="6952615,10084435" o:gfxdata="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3+a+8AAAA&#10;2wAAAA8AAAAAAAAAAQAgAAAAIgAAAGRycy9kb3ducmV2LnhtbFBLAQIUABQAAAAIAIdO4kAzLwWe&#10;OwAAADkAAAAQAAAAAAAAAAEAIAAAAAsBAABkcnMvc2hhcGV4bWwueG1sUEsFBgAAAAAGAAYAWwEA&#10;ALUDAAAAAA==&#10;" path="m6952234,0l6940042,0,6940042,12700,6940042,10071951,12192,10071951,12192,12700,6940042,12700,6940042,0,0,0,0,12700,0,10071951,0,10072370,0,10084130,6952234,10084130,6952234,10072370,6952234,10071951,6952234,12700,6952234,0xe">
                  <v:fill on="t" focussize="0,0"/>
                  <v:stroke on="f"/>
                  <v:imagedata o:title=""/>
                  <o:lock v:ext="edit" aspectratio="f"/>
                  <v:textbox inset="0mm,0mm,0mm,0mm"/>
                </v:shape>
              </v:group>
            </w:pict>
          </mc:Fallback>
        </mc:AlternateContent>
      </w:r>
    </w:p>
    <w:p w14:paraId="04D68583">
      <w:pPr>
        <w:pStyle w:val="9"/>
        <w:spacing w:after="0"/>
        <w:rPr>
          <w:sz w:val="17"/>
        </w:rPr>
        <w:sectPr>
          <w:pgSz w:w="11920" w:h="16850"/>
          <w:pgMar w:top="1940" w:right="992" w:bottom="280" w:left="1275" w:header="720" w:footer="720" w:gutter="0"/>
          <w:cols w:space="720" w:num="1"/>
        </w:sectPr>
      </w:pPr>
    </w:p>
    <w:p w14:paraId="743BF33C">
      <w:pPr>
        <w:pStyle w:val="9"/>
        <w:spacing w:before="4"/>
        <w:rPr>
          <w:sz w:val="17"/>
        </w:rPr>
      </w:pPr>
      <w:r>
        <w:rPr>
          <w:sz w:val="17"/>
        </w:rPr>
        <mc:AlternateContent>
          <mc:Choice Requires="wpg">
            <w:drawing>
              <wp:anchor distT="0" distB="0" distL="0" distR="0" simplePos="0" relativeHeight="251673600" behindDoc="0" locked="0" layoutInCell="1" allowOverlap="1">
                <wp:simplePos x="0" y="0"/>
                <wp:positionH relativeFrom="page">
                  <wp:posOffset>304800</wp:posOffset>
                </wp:positionH>
                <wp:positionV relativeFrom="page">
                  <wp:posOffset>303530</wp:posOffset>
                </wp:positionV>
                <wp:extent cx="7169150" cy="10084435"/>
                <wp:effectExtent l="0" t="0" r="0" b="0"/>
                <wp:wrapNone/>
                <wp:docPr id="46" name="Group 46"/>
                <wp:cNvGraphicFramePr/>
                <a:graphic xmlns:a="http://schemas.openxmlformats.org/drawingml/2006/main">
                  <a:graphicData uri="http://schemas.microsoft.com/office/word/2010/wordprocessingGroup">
                    <wpg:wgp>
                      <wpg:cNvGrpSpPr/>
                      <wpg:grpSpPr>
                        <a:xfrm>
                          <a:off x="0" y="0"/>
                          <a:ext cx="7169150" cy="10084435"/>
                          <a:chOff x="0" y="0"/>
                          <a:chExt cx="7169150" cy="10084435"/>
                        </a:xfrm>
                      </wpg:grpSpPr>
                      <wps:wsp>
                        <wps:cNvPr id="47" name="Graphic 47"/>
                        <wps:cNvSpPr/>
                        <wps:spPr>
                          <a:xfrm>
                            <a:off x="3048" y="609599"/>
                            <a:ext cx="7165975" cy="8865235"/>
                          </a:xfrm>
                          <a:custGeom>
                            <a:avLst/>
                            <a:gdLst/>
                            <a:ahLst/>
                            <a:cxnLst/>
                            <a:rect l="l" t="t" r="r" b="b"/>
                            <a:pathLst>
                              <a:path w="7165975" h="8865235">
                                <a:moveTo>
                                  <a:pt x="7165594" y="8858847"/>
                                </a:moveTo>
                                <a:lnTo>
                                  <a:pt x="0" y="8858847"/>
                                </a:lnTo>
                                <a:lnTo>
                                  <a:pt x="0" y="8864930"/>
                                </a:lnTo>
                                <a:lnTo>
                                  <a:pt x="7165594" y="8864930"/>
                                </a:lnTo>
                                <a:lnTo>
                                  <a:pt x="7165594" y="8858847"/>
                                </a:lnTo>
                                <a:close/>
                              </a:path>
                              <a:path w="7165975" h="8865235">
                                <a:moveTo>
                                  <a:pt x="7165594" y="0"/>
                                </a:moveTo>
                                <a:lnTo>
                                  <a:pt x="0" y="0"/>
                                </a:lnTo>
                                <a:lnTo>
                                  <a:pt x="0" y="6350"/>
                                </a:lnTo>
                                <a:lnTo>
                                  <a:pt x="0" y="8858250"/>
                                </a:lnTo>
                                <a:lnTo>
                                  <a:pt x="6096" y="8858250"/>
                                </a:lnTo>
                                <a:lnTo>
                                  <a:pt x="6096" y="6350"/>
                                </a:lnTo>
                                <a:lnTo>
                                  <a:pt x="7159498" y="6350"/>
                                </a:lnTo>
                                <a:lnTo>
                                  <a:pt x="7159498" y="8858250"/>
                                </a:lnTo>
                                <a:lnTo>
                                  <a:pt x="7165594" y="8858250"/>
                                </a:lnTo>
                                <a:lnTo>
                                  <a:pt x="7165594" y="6350"/>
                                </a:lnTo>
                                <a:lnTo>
                                  <a:pt x="7165594" y="0"/>
                                </a:lnTo>
                                <a:close/>
                              </a:path>
                            </a:pathLst>
                          </a:custGeom>
                          <a:solidFill>
                            <a:srgbClr val="000000"/>
                          </a:solidFill>
                        </wps:spPr>
                        <wps:bodyPr wrap="square" lIns="0" tIns="0" rIns="0" bIns="0" rtlCol="0">
                          <a:noAutofit/>
                        </wps:bodyPr>
                      </wps:wsp>
                      <pic:pic xmlns:pic="http://schemas.openxmlformats.org/drawingml/2006/picture">
                        <pic:nvPicPr>
                          <pic:cNvPr id="48" name="Image 48"/>
                          <pic:cNvPicPr/>
                        </pic:nvPicPr>
                        <pic:blipFill>
                          <a:blip r:embed="rId15" cstate="print"/>
                          <a:stretch>
                            <a:fillRect/>
                          </a:stretch>
                        </pic:blipFill>
                        <pic:spPr>
                          <a:xfrm>
                            <a:off x="594994" y="791337"/>
                            <a:ext cx="4636770" cy="5612003"/>
                          </a:xfrm>
                          <a:prstGeom prst="rect">
                            <a:avLst/>
                          </a:prstGeom>
                        </pic:spPr>
                      </pic:pic>
                      <wps:wsp>
                        <wps:cNvPr id="49" name="Graphic 49"/>
                        <wps:cNvSpPr/>
                        <wps:spPr>
                          <a:xfrm>
                            <a:off x="0" y="0"/>
                            <a:ext cx="6952615" cy="10084435"/>
                          </a:xfrm>
                          <a:custGeom>
                            <a:avLst/>
                            <a:gdLst/>
                            <a:ahLst/>
                            <a:cxnLst/>
                            <a:rect l="l" t="t" r="r" b="b"/>
                            <a:pathLst>
                              <a:path w="6952615" h="10084435">
                                <a:moveTo>
                                  <a:pt x="6952234" y="0"/>
                                </a:moveTo>
                                <a:lnTo>
                                  <a:pt x="6940042" y="0"/>
                                </a:lnTo>
                                <a:lnTo>
                                  <a:pt x="6940042" y="12700"/>
                                </a:lnTo>
                                <a:lnTo>
                                  <a:pt x="6940042" y="10071951"/>
                                </a:lnTo>
                                <a:lnTo>
                                  <a:pt x="12192" y="10071951"/>
                                </a:lnTo>
                                <a:lnTo>
                                  <a:pt x="12192" y="12700"/>
                                </a:lnTo>
                                <a:lnTo>
                                  <a:pt x="6940042" y="12700"/>
                                </a:lnTo>
                                <a:lnTo>
                                  <a:pt x="6940042" y="0"/>
                                </a:lnTo>
                                <a:lnTo>
                                  <a:pt x="0" y="0"/>
                                </a:lnTo>
                                <a:lnTo>
                                  <a:pt x="0" y="12700"/>
                                </a:lnTo>
                                <a:lnTo>
                                  <a:pt x="0" y="10071951"/>
                                </a:lnTo>
                                <a:lnTo>
                                  <a:pt x="0" y="10072370"/>
                                </a:lnTo>
                                <a:lnTo>
                                  <a:pt x="0" y="10084130"/>
                                </a:lnTo>
                                <a:lnTo>
                                  <a:pt x="6952234" y="10084130"/>
                                </a:lnTo>
                                <a:lnTo>
                                  <a:pt x="6952234" y="10072370"/>
                                </a:lnTo>
                                <a:lnTo>
                                  <a:pt x="6952234" y="10071951"/>
                                </a:lnTo>
                                <a:lnTo>
                                  <a:pt x="6952234" y="12700"/>
                                </a:lnTo>
                                <a:lnTo>
                                  <a:pt x="69522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pt;height:794.05pt;width:564.5pt;mso-position-horizontal-relative:page;mso-position-vertical-relative:page;z-index:251673600;mso-width-relative:page;mso-height-relative:page;" coordsize="7169150,10084435" o:gfxdata="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">
                <o:lock v:ext="edit" aspectratio="f"/>
                <v:shape id="Graphic 47" o:spid="_x0000_s1026" o:spt="100" style="position:absolute;left:3048;top:609599;height:8865235;width:7165975;" fillcolor="#000000" filled="t" stroked="f" coordsize="7165975,8865235" o:gfxdata="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2PGXvQAA&#10;ANsAAAAPAAAAAAAAAAEAIAAAACIAAABkcnMvZG93bnJldi54bWxQSwECFAAUAAAACACHTuJAMy8F&#10;njsAAAA5AAAAEAAAAAAAAAABACAAAAAMAQAAZHJzL3NoYXBleG1sLnhtbFBLBQYAAAAABgAGAFsB&#10;AAC2AwAAAAA=&#10;" path="m7165594,8858847l0,8858847,0,8864930,7165594,8864930,7165594,8858847xem7165594,0l0,0,0,6350,0,8858250,6096,8858250,6096,6350,7159498,6350,7159498,8858250,7165594,8858250,7165594,6350,7165594,0xe">
                  <v:fill on="t" focussize="0,0"/>
                  <v:stroke on="f"/>
                  <v:imagedata o:title=""/>
                  <o:lock v:ext="edit" aspectratio="f"/>
                  <v:textbox inset="0mm,0mm,0mm,0mm"/>
                </v:shape>
                <v:shape id="Image 48" o:spid="_x0000_s1026" o:spt="75" type="#_x0000_t75" style="position:absolute;left:594994;top:791337;height:5612003;width:4636770;" filled="f" o:preferrelative="t" stroked="f" coordsize="21600,21600" o:gfxdata="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ToUKugAAANsA&#10;AAAPAAAAAAAAAAEAIAAAACIAAABkcnMvZG93bnJldi54bWxQSwECFAAUAAAACACHTuJAMy8FnjsA&#10;AAA5AAAAEAAAAAAAAAABACAAAAAJAQAAZHJzL3NoYXBleG1sLnhtbFBLBQYAAAAABgAGAFsBAACz&#10;AwAAAAA=&#10;">
                  <v:fill on="f" focussize="0,0"/>
                  <v:stroke on="f"/>
                  <v:imagedata r:id="rId15" o:title=""/>
                  <o:lock v:ext="edit" aspectratio="f"/>
                </v:shape>
                <v:shape id="Graphic 49" o:spid="_x0000_s1026" o:spt="100" style="position:absolute;left:0;top:0;height:10084435;width:6952615;" fillcolor="#000000" filled="t" stroked="f" coordsize="6952615,10084435" o:gfxdata="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OvOqvQAA&#10;ANsAAAAPAAAAAAAAAAEAIAAAACIAAABkcnMvZG93bnJldi54bWxQSwECFAAUAAAACACHTuJAMy8F&#10;njsAAAA5AAAAEAAAAAAAAAABACAAAAAMAQAAZHJzL3NoYXBleG1sLnhtbFBLBQYAAAAABgAGAFsB&#10;AAC2AwAAAAA=&#10;" path="m6952234,0l6940042,0,6940042,12700,6940042,10071951,12192,10071951,12192,12700,6940042,12700,6940042,0,0,0,0,12700,0,10071951,0,10072370,0,10084130,6952234,10084130,6952234,10072370,6952234,10071951,6952234,12700,6952234,0xe">
                  <v:fill on="t" focussize="0,0"/>
                  <v:stroke on="f"/>
                  <v:imagedata o:title=""/>
                  <o:lock v:ext="edit" aspectratio="f"/>
                  <v:textbox inset="0mm,0mm,0mm,0mm"/>
                </v:shape>
              </v:group>
            </w:pict>
          </mc:Fallback>
        </mc:AlternateContent>
      </w:r>
    </w:p>
    <w:p w14:paraId="6525F5D4">
      <w:pPr>
        <w:pStyle w:val="9"/>
        <w:spacing w:after="0"/>
        <w:rPr>
          <w:sz w:val="17"/>
        </w:rPr>
        <w:sectPr>
          <w:pgSz w:w="11920" w:h="16850"/>
          <w:pgMar w:top="1940" w:right="992" w:bottom="280" w:left="1275" w:header="720" w:footer="720" w:gutter="0"/>
          <w:cols w:space="720" w:num="1"/>
        </w:sectPr>
      </w:pPr>
    </w:p>
    <w:p w14:paraId="37D98249">
      <w:pPr>
        <w:pStyle w:val="4"/>
        <w:spacing w:before="63"/>
        <w:ind w:left="165" w:firstLine="0"/>
        <w:rPr>
          <w:rFonts w:ascii="Times New Roman"/>
        </w:rPr>
      </w:pPr>
      <w:r>
        <w:rPr>
          <w:rFonts w:ascii="Times New Roman"/>
        </w:rPr>
        <w:t>Source</w:t>
      </w:r>
      <w:r>
        <w:rPr>
          <w:rFonts w:ascii="Times New Roman"/>
          <w:spacing w:val="-12"/>
        </w:rPr>
        <w:t xml:space="preserve"> </w:t>
      </w:r>
      <w:r>
        <w:rPr>
          <w:rFonts w:ascii="Times New Roman"/>
          <w:spacing w:val="-4"/>
        </w:rPr>
        <w:t>Code</w:t>
      </w:r>
    </w:p>
    <w:p w14:paraId="0A852F32">
      <w:pPr>
        <w:pStyle w:val="9"/>
        <w:spacing w:before="243"/>
        <w:ind w:left="165"/>
      </w:pPr>
      <w:r>
        <w:rPr>
          <w:spacing w:val="-4"/>
        </w:rPr>
        <w:t>[</w:t>
      </w:r>
      <w:r>
        <w:rPr>
          <w:spacing w:val="10"/>
        </w:rPr>
        <w:t xml:space="preserve"> </w:t>
      </w:r>
      <w:r>
        <w:fldChar w:fldCharType="begin"/>
      </w:r>
      <w:r>
        <w:instrText xml:space="preserve"> HYPERLINK "https://github.com/MilakeSuraj/Cyber-Security-AI-Enhanced-Intrusion-Detection-System" \h </w:instrText>
      </w:r>
      <w:r>
        <w:fldChar w:fldCharType="separate"/>
      </w:r>
      <w:r>
        <w:rPr>
          <w:color w:val="0461C1"/>
          <w:spacing w:val="-4"/>
          <w:u w:val="single" w:color="0461C1"/>
        </w:rPr>
        <w:t>Cyber-ai-enhanced-intrusion-detection-system</w:t>
      </w:r>
      <w:r>
        <w:rPr>
          <w:color w:val="0461C1"/>
          <w:spacing w:val="12"/>
          <w:u w:val="single" w:color="0461C1"/>
        </w:rPr>
        <w:t xml:space="preserve"> </w:t>
      </w:r>
      <w:r>
        <w:rPr>
          <w:color w:val="0461C1"/>
          <w:spacing w:val="-4"/>
          <w:u w:val="single" w:color="0461C1"/>
        </w:rPr>
        <w:t>Source</w:t>
      </w:r>
      <w:r>
        <w:rPr>
          <w:color w:val="0461C1"/>
          <w:spacing w:val="11"/>
          <w:u w:val="single" w:color="0461C1"/>
        </w:rPr>
        <w:t xml:space="preserve"> </w:t>
      </w:r>
      <w:r>
        <w:rPr>
          <w:color w:val="0461C1"/>
          <w:spacing w:val="-4"/>
          <w:u w:val="single" w:color="0461C1"/>
        </w:rPr>
        <w:t>code</w:t>
      </w:r>
      <w:r>
        <w:rPr>
          <w:color w:val="0461C1"/>
          <w:spacing w:val="-4"/>
          <w:u w:val="single" w:color="0461C1"/>
        </w:rPr>
        <w:fldChar w:fldCharType="end"/>
      </w:r>
      <w:r>
        <w:rPr>
          <w:color w:val="0461C1"/>
          <w:spacing w:val="17"/>
        </w:rPr>
        <w:t xml:space="preserve"> </w:t>
      </w:r>
      <w:r>
        <w:rPr>
          <w:spacing w:val="-10"/>
        </w:rPr>
        <w:t>]</w:t>
      </w:r>
    </w:p>
    <w:p w14:paraId="391CC737">
      <w:pPr>
        <w:pStyle w:val="9"/>
        <w:spacing w:before="118"/>
        <w:rPr>
          <w:sz w:val="28"/>
        </w:rPr>
      </w:pPr>
    </w:p>
    <w:p w14:paraId="63C16859">
      <w:pPr>
        <w:pStyle w:val="4"/>
        <w:ind w:left="165" w:firstLine="0"/>
        <w:rPr>
          <w:rFonts w:ascii="Times New Roman"/>
        </w:rPr>
      </w:pPr>
      <w:r>
        <w:rPr>
          <w:rFonts w:ascii="Times New Roman"/>
        </w:rPr>
        <w:t>Project</w:t>
      </w:r>
      <w:r>
        <w:rPr>
          <w:rFonts w:ascii="Times New Roman"/>
          <w:spacing w:val="-16"/>
        </w:rPr>
        <w:t xml:space="preserve"> </w:t>
      </w:r>
      <w:r>
        <w:rPr>
          <w:rFonts w:ascii="Times New Roman"/>
        </w:rPr>
        <w:t>Video</w:t>
      </w:r>
      <w:r>
        <w:rPr>
          <w:rFonts w:ascii="Times New Roman"/>
          <w:spacing w:val="-15"/>
        </w:rPr>
        <w:t xml:space="preserve"> </w:t>
      </w:r>
      <w:r>
        <w:rPr>
          <w:rFonts w:ascii="Times New Roman"/>
        </w:rPr>
        <w:t>Demo</w:t>
      </w:r>
      <w:r>
        <w:rPr>
          <w:rFonts w:ascii="Times New Roman"/>
          <w:spacing w:val="-15"/>
        </w:rPr>
        <w:t xml:space="preserve"> </w:t>
      </w:r>
      <w:r>
        <w:rPr>
          <w:rFonts w:ascii="Times New Roman"/>
        </w:rPr>
        <w:t>Link</w:t>
      </w:r>
      <w:r>
        <w:rPr>
          <w:rFonts w:ascii="Times New Roman"/>
          <w:spacing w:val="-13"/>
        </w:rPr>
        <w:t xml:space="preserve"> </w:t>
      </w:r>
      <w:r>
        <w:rPr>
          <w:rFonts w:ascii="Times New Roman"/>
          <w:spacing w:val="-10"/>
        </w:rPr>
        <w:t>:</w:t>
      </w:r>
    </w:p>
    <w:p w14:paraId="3922E8A5">
      <w:pPr>
        <w:pStyle w:val="9"/>
        <w:spacing w:before="251"/>
        <w:ind w:left="165"/>
      </w:pPr>
      <w:r>
        <w:t>Video</w:t>
      </w:r>
      <w:r>
        <w:rPr>
          <w:spacing w:val="53"/>
        </w:rPr>
        <w:t xml:space="preserve"> </w:t>
      </w:r>
      <w:r>
        <w:t>Demo</w:t>
      </w:r>
      <w:r>
        <w:rPr>
          <w:spacing w:val="-1"/>
        </w:rPr>
        <w:t xml:space="preserve"> </w:t>
      </w:r>
      <w:r>
        <w:t>Link:</w:t>
      </w:r>
      <w:r>
        <w:rPr>
          <w:spacing w:val="1"/>
        </w:rPr>
        <w:t xml:space="preserve"> </w:t>
      </w:r>
      <w:r>
        <w:t>[</w:t>
      </w:r>
      <w:r>
        <w:rPr>
          <w:spacing w:val="-2"/>
        </w:rPr>
        <w:t xml:space="preserve"> </w:t>
      </w:r>
      <w:r>
        <w:fldChar w:fldCharType="begin"/>
      </w:r>
      <w:r>
        <w:instrText xml:space="preserve"> HYPERLINK "https://drive.google.com/file/d/1Cjj9s6q1bCSHYtxCnWiiWdzB0-g2FFli/view" \h </w:instrText>
      </w:r>
      <w:r>
        <w:fldChar w:fldCharType="separate"/>
      </w:r>
      <w:r>
        <w:rPr>
          <w:color w:val="0461C1"/>
          <w:u w:val="single" w:color="0461C1"/>
        </w:rPr>
        <w:t>Demo</w:t>
      </w:r>
      <w:r>
        <w:rPr>
          <w:color w:val="0461C1"/>
          <w:spacing w:val="-1"/>
          <w:u w:val="single" w:color="0461C1"/>
        </w:rPr>
        <w:t xml:space="preserve"> </w:t>
      </w:r>
      <w:r>
        <w:rPr>
          <w:color w:val="0461C1"/>
          <w:u w:val="single" w:color="0461C1"/>
        </w:rPr>
        <w:t>of</w:t>
      </w:r>
      <w:r>
        <w:rPr>
          <w:color w:val="0461C1"/>
          <w:spacing w:val="-1"/>
          <w:u w:val="single" w:color="0461C1"/>
        </w:rPr>
        <w:t xml:space="preserve"> </w:t>
      </w:r>
      <w:r>
        <w:rPr>
          <w:color w:val="0461C1"/>
          <w:u w:val="single" w:color="0461C1"/>
        </w:rPr>
        <w:t>Cyber</w:t>
      </w:r>
      <w:r>
        <w:rPr>
          <w:color w:val="0461C1"/>
          <w:spacing w:val="-4"/>
          <w:u w:val="single" w:color="0461C1"/>
        </w:rPr>
        <w:t xml:space="preserve"> </w:t>
      </w:r>
      <w:r>
        <w:rPr>
          <w:color w:val="0461C1"/>
          <w:u w:val="single" w:color="0461C1"/>
        </w:rPr>
        <w:t>Project</w:t>
      </w:r>
      <w:r>
        <w:rPr>
          <w:color w:val="0461C1"/>
          <w:u w:val="single" w:color="0461C1"/>
        </w:rPr>
        <w:fldChar w:fldCharType="end"/>
      </w:r>
      <w:r>
        <w:rPr>
          <w:color w:val="0461C1"/>
          <w:spacing w:val="62"/>
        </w:rPr>
        <w:t xml:space="preserve"> </w:t>
      </w:r>
      <w:r>
        <w:rPr>
          <w:spacing w:val="-10"/>
        </w:rPr>
        <w:t>]</w:t>
      </w:r>
    </w:p>
    <w:bookmarkEnd w:id="0"/>
    <w:sectPr>
      <w:pgSz w:w="11920" w:h="16850"/>
      <w:pgMar w:top="1360" w:right="992" w:bottom="280" w:left="1275" w:header="720" w:footer="720" w:gutter="0"/>
      <w:pgBorders w:offsetFrom="page">
        <w:top w:val="single" w:color="000000" w:sz="8" w:space="24"/>
        <w:left w:val="single" w:color="000000" w:sz="8" w:space="24"/>
        <w:bottom w:val="single" w:color="000000" w:sz="8" w:space="24"/>
        <w:right w:val="single" w:color="000000" w:sz="8"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1"/>
    <w:family w:val="roman"/>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onsolas">
    <w:panose1 w:val="020B0609020204030204"/>
    <w:charset w:val="01"/>
    <w:family w:val="modern"/>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56" w:hanging="358"/>
      </w:pPr>
      <w:rPr>
        <w:rFonts w:hint="default"/>
        <w:lang w:val="en-US" w:eastAsia="en-US" w:bidi="ar-SA"/>
      </w:rPr>
    </w:lvl>
    <w:lvl w:ilvl="2" w:tentative="0">
      <w:start w:val="0"/>
      <w:numFmt w:val="bullet"/>
      <w:lvlText w:val="•"/>
      <w:lvlJc w:val="left"/>
      <w:pPr>
        <w:ind w:left="2632" w:hanging="358"/>
      </w:pPr>
      <w:rPr>
        <w:rFonts w:hint="default"/>
        <w:lang w:val="en-US" w:eastAsia="en-US" w:bidi="ar-SA"/>
      </w:rPr>
    </w:lvl>
    <w:lvl w:ilvl="3" w:tentative="0">
      <w:start w:val="0"/>
      <w:numFmt w:val="bullet"/>
      <w:lvlText w:val="•"/>
      <w:lvlJc w:val="left"/>
      <w:pPr>
        <w:ind w:left="3509" w:hanging="358"/>
      </w:pPr>
      <w:rPr>
        <w:rFonts w:hint="default"/>
        <w:lang w:val="en-US" w:eastAsia="en-US" w:bidi="ar-SA"/>
      </w:rPr>
    </w:lvl>
    <w:lvl w:ilvl="4" w:tentative="0">
      <w:start w:val="0"/>
      <w:numFmt w:val="bullet"/>
      <w:lvlText w:val="•"/>
      <w:lvlJc w:val="left"/>
      <w:pPr>
        <w:ind w:left="4385" w:hanging="358"/>
      </w:pPr>
      <w:rPr>
        <w:rFonts w:hint="default"/>
        <w:lang w:val="en-US" w:eastAsia="en-US" w:bidi="ar-SA"/>
      </w:rPr>
    </w:lvl>
    <w:lvl w:ilvl="5" w:tentative="0">
      <w:start w:val="0"/>
      <w:numFmt w:val="bullet"/>
      <w:lvlText w:val="•"/>
      <w:lvlJc w:val="left"/>
      <w:pPr>
        <w:ind w:left="5262" w:hanging="358"/>
      </w:pPr>
      <w:rPr>
        <w:rFonts w:hint="default"/>
        <w:lang w:val="en-US" w:eastAsia="en-US" w:bidi="ar-SA"/>
      </w:rPr>
    </w:lvl>
    <w:lvl w:ilvl="6" w:tentative="0">
      <w:start w:val="0"/>
      <w:numFmt w:val="bullet"/>
      <w:lvlText w:val="•"/>
      <w:lvlJc w:val="left"/>
      <w:pPr>
        <w:ind w:left="6138" w:hanging="358"/>
      </w:pPr>
      <w:rPr>
        <w:rFonts w:hint="default"/>
        <w:lang w:val="en-US" w:eastAsia="en-US" w:bidi="ar-SA"/>
      </w:rPr>
    </w:lvl>
    <w:lvl w:ilvl="7" w:tentative="0">
      <w:start w:val="0"/>
      <w:numFmt w:val="bullet"/>
      <w:lvlText w:val="•"/>
      <w:lvlJc w:val="left"/>
      <w:pPr>
        <w:ind w:left="7014" w:hanging="358"/>
      </w:pPr>
      <w:rPr>
        <w:rFonts w:hint="default"/>
        <w:lang w:val="en-US" w:eastAsia="en-US" w:bidi="ar-SA"/>
      </w:rPr>
    </w:lvl>
    <w:lvl w:ilvl="8" w:tentative="0">
      <w:start w:val="0"/>
      <w:numFmt w:val="bullet"/>
      <w:lvlText w:val="•"/>
      <w:lvlJc w:val="left"/>
      <w:pPr>
        <w:ind w:left="7891" w:hanging="358"/>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87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56" w:hanging="360"/>
      </w:pPr>
      <w:rPr>
        <w:rFonts w:hint="default"/>
        <w:lang w:val="en-US" w:eastAsia="en-US" w:bidi="ar-SA"/>
      </w:rPr>
    </w:lvl>
    <w:lvl w:ilvl="2" w:tentative="0">
      <w:start w:val="0"/>
      <w:numFmt w:val="bullet"/>
      <w:lvlText w:val="•"/>
      <w:lvlJc w:val="left"/>
      <w:pPr>
        <w:ind w:left="2632" w:hanging="360"/>
      </w:pPr>
      <w:rPr>
        <w:rFonts w:hint="default"/>
        <w:lang w:val="en-US" w:eastAsia="en-US" w:bidi="ar-SA"/>
      </w:rPr>
    </w:lvl>
    <w:lvl w:ilvl="3" w:tentative="0">
      <w:start w:val="0"/>
      <w:numFmt w:val="bullet"/>
      <w:lvlText w:val="•"/>
      <w:lvlJc w:val="left"/>
      <w:pPr>
        <w:ind w:left="3509" w:hanging="360"/>
      </w:pPr>
      <w:rPr>
        <w:rFonts w:hint="default"/>
        <w:lang w:val="en-US" w:eastAsia="en-US" w:bidi="ar-SA"/>
      </w:rPr>
    </w:lvl>
    <w:lvl w:ilvl="4" w:tentative="0">
      <w:start w:val="0"/>
      <w:numFmt w:val="bullet"/>
      <w:lvlText w:val="•"/>
      <w:lvlJc w:val="left"/>
      <w:pPr>
        <w:ind w:left="4385" w:hanging="360"/>
      </w:pPr>
      <w:rPr>
        <w:rFonts w:hint="default"/>
        <w:lang w:val="en-US" w:eastAsia="en-US" w:bidi="ar-SA"/>
      </w:rPr>
    </w:lvl>
    <w:lvl w:ilvl="5" w:tentative="0">
      <w:start w:val="0"/>
      <w:numFmt w:val="bullet"/>
      <w:lvlText w:val="•"/>
      <w:lvlJc w:val="left"/>
      <w:pPr>
        <w:ind w:left="5262" w:hanging="360"/>
      </w:pPr>
      <w:rPr>
        <w:rFonts w:hint="default"/>
        <w:lang w:val="en-US" w:eastAsia="en-US" w:bidi="ar-SA"/>
      </w:rPr>
    </w:lvl>
    <w:lvl w:ilvl="6" w:tentative="0">
      <w:start w:val="0"/>
      <w:numFmt w:val="bullet"/>
      <w:lvlText w:val="•"/>
      <w:lvlJc w:val="left"/>
      <w:pPr>
        <w:ind w:left="6138" w:hanging="360"/>
      </w:pPr>
      <w:rPr>
        <w:rFonts w:hint="default"/>
        <w:lang w:val="en-US" w:eastAsia="en-US" w:bidi="ar-SA"/>
      </w:rPr>
    </w:lvl>
    <w:lvl w:ilvl="7" w:tentative="0">
      <w:start w:val="0"/>
      <w:numFmt w:val="bullet"/>
      <w:lvlText w:val="•"/>
      <w:lvlJc w:val="left"/>
      <w:pPr>
        <w:ind w:left="7014" w:hanging="360"/>
      </w:pPr>
      <w:rPr>
        <w:rFonts w:hint="default"/>
        <w:lang w:val="en-US" w:eastAsia="en-US" w:bidi="ar-SA"/>
      </w:rPr>
    </w:lvl>
    <w:lvl w:ilvl="8" w:tentative="0">
      <w:start w:val="0"/>
      <w:numFmt w:val="bullet"/>
      <w:lvlText w:val="•"/>
      <w:lvlJc w:val="left"/>
      <w:pPr>
        <w:ind w:left="7891"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463" w:hanging="312"/>
        <w:jc w:val="left"/>
      </w:pPr>
      <w:rPr>
        <w:rFonts w:hint="default"/>
        <w:spacing w:val="-1"/>
        <w:w w:val="98"/>
        <w:lang w:val="en-US" w:eastAsia="en-US" w:bidi="ar-SA"/>
      </w:rPr>
    </w:lvl>
    <w:lvl w:ilvl="1" w:tentative="0">
      <w:start w:val="1"/>
      <w:numFmt w:val="decimal"/>
      <w:lvlText w:val="%1.%2"/>
      <w:lvlJc w:val="left"/>
      <w:pPr>
        <w:ind w:left="563" w:hanging="413"/>
        <w:jc w:val="left"/>
      </w:pPr>
      <w:rPr>
        <w:rFonts w:hint="default"/>
        <w:spacing w:val="0"/>
        <w:w w:val="100"/>
        <w:lang w:val="en-US" w:eastAsia="en-US" w:bidi="ar-SA"/>
      </w:rPr>
    </w:lvl>
    <w:lvl w:ilvl="2" w:tentative="0">
      <w:start w:val="0"/>
      <w:numFmt w:val="bullet"/>
      <w:lvlText w:val="•"/>
      <w:lvlJc w:val="left"/>
      <w:pPr>
        <w:ind w:left="885" w:hanging="413"/>
      </w:pPr>
      <w:rPr>
        <w:rFonts w:hint="default" w:ascii="Arial MT" w:hAnsi="Arial MT" w:eastAsia="Arial MT" w:cs="Arial MT"/>
        <w:b w:val="0"/>
        <w:bCs w:val="0"/>
        <w:i w:val="0"/>
        <w:iCs w:val="0"/>
        <w:spacing w:val="0"/>
        <w:w w:val="96"/>
        <w:sz w:val="20"/>
        <w:szCs w:val="20"/>
        <w:lang w:val="en-US" w:eastAsia="en-US" w:bidi="ar-SA"/>
      </w:rPr>
    </w:lvl>
    <w:lvl w:ilvl="3" w:tentative="0">
      <w:start w:val="0"/>
      <w:numFmt w:val="bullet"/>
      <w:lvlText w:val="o"/>
      <w:lvlJc w:val="left"/>
      <w:pPr>
        <w:ind w:left="1605" w:hanging="413"/>
      </w:pPr>
      <w:rPr>
        <w:rFonts w:hint="default" w:ascii="Courier New" w:hAnsi="Courier New" w:eastAsia="Courier New" w:cs="Courier New"/>
        <w:b w:val="0"/>
        <w:bCs w:val="0"/>
        <w:i w:val="0"/>
        <w:iCs w:val="0"/>
        <w:spacing w:val="0"/>
        <w:w w:val="97"/>
        <w:sz w:val="20"/>
        <w:szCs w:val="20"/>
        <w:lang w:val="en-US" w:eastAsia="en-US" w:bidi="ar-SA"/>
      </w:rPr>
    </w:lvl>
    <w:lvl w:ilvl="4" w:tentative="0">
      <w:start w:val="0"/>
      <w:numFmt w:val="bullet"/>
      <w:lvlText w:val="•"/>
      <w:lvlJc w:val="left"/>
      <w:pPr>
        <w:ind w:left="1600" w:hanging="413"/>
      </w:pPr>
      <w:rPr>
        <w:rFonts w:hint="default"/>
        <w:lang w:val="en-US" w:eastAsia="en-US" w:bidi="ar-SA"/>
      </w:rPr>
    </w:lvl>
    <w:lvl w:ilvl="5" w:tentative="0">
      <w:start w:val="0"/>
      <w:numFmt w:val="bullet"/>
      <w:lvlText w:val="•"/>
      <w:lvlJc w:val="left"/>
      <w:pPr>
        <w:ind w:left="1640" w:hanging="413"/>
      </w:pPr>
      <w:rPr>
        <w:rFonts w:hint="default"/>
        <w:lang w:val="en-US" w:eastAsia="en-US" w:bidi="ar-SA"/>
      </w:rPr>
    </w:lvl>
    <w:lvl w:ilvl="6" w:tentative="0">
      <w:start w:val="0"/>
      <w:numFmt w:val="bullet"/>
      <w:lvlText w:val="•"/>
      <w:lvlJc w:val="left"/>
      <w:pPr>
        <w:ind w:left="3240" w:hanging="413"/>
      </w:pPr>
      <w:rPr>
        <w:rFonts w:hint="default"/>
        <w:lang w:val="en-US" w:eastAsia="en-US" w:bidi="ar-SA"/>
      </w:rPr>
    </w:lvl>
    <w:lvl w:ilvl="7" w:tentative="0">
      <w:start w:val="0"/>
      <w:numFmt w:val="bullet"/>
      <w:lvlText w:val="•"/>
      <w:lvlJc w:val="left"/>
      <w:pPr>
        <w:ind w:left="4841" w:hanging="413"/>
      </w:pPr>
      <w:rPr>
        <w:rFonts w:hint="default"/>
        <w:lang w:val="en-US" w:eastAsia="en-US" w:bidi="ar-SA"/>
      </w:rPr>
    </w:lvl>
    <w:lvl w:ilvl="8" w:tentative="0">
      <w:start w:val="0"/>
      <w:numFmt w:val="bullet"/>
      <w:lvlText w:val="•"/>
      <w:lvlJc w:val="left"/>
      <w:pPr>
        <w:ind w:left="6442" w:hanging="413"/>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76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784"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880" w:hanging="140"/>
      </w:pPr>
      <w:rPr>
        <w:rFonts w:hint="default"/>
        <w:lang w:val="en-US" w:eastAsia="en-US" w:bidi="ar-SA"/>
      </w:rPr>
    </w:lvl>
    <w:lvl w:ilvl="4" w:tentative="0">
      <w:start w:val="0"/>
      <w:numFmt w:val="bullet"/>
      <w:lvlText w:val="•"/>
      <w:lvlJc w:val="left"/>
      <w:pPr>
        <w:ind w:left="2132" w:hanging="140"/>
      </w:pPr>
      <w:rPr>
        <w:rFonts w:hint="default"/>
        <w:lang w:val="en-US" w:eastAsia="en-US" w:bidi="ar-SA"/>
      </w:rPr>
    </w:lvl>
    <w:lvl w:ilvl="5" w:tentative="0">
      <w:start w:val="0"/>
      <w:numFmt w:val="bullet"/>
      <w:lvlText w:val="•"/>
      <w:lvlJc w:val="left"/>
      <w:pPr>
        <w:ind w:left="3384" w:hanging="140"/>
      </w:pPr>
      <w:rPr>
        <w:rFonts w:hint="default"/>
        <w:lang w:val="en-US" w:eastAsia="en-US" w:bidi="ar-SA"/>
      </w:rPr>
    </w:lvl>
    <w:lvl w:ilvl="6" w:tentative="0">
      <w:start w:val="0"/>
      <w:numFmt w:val="bullet"/>
      <w:lvlText w:val="•"/>
      <w:lvlJc w:val="left"/>
      <w:pPr>
        <w:ind w:left="4636" w:hanging="140"/>
      </w:pPr>
      <w:rPr>
        <w:rFonts w:hint="default"/>
        <w:lang w:val="en-US" w:eastAsia="en-US" w:bidi="ar-SA"/>
      </w:rPr>
    </w:lvl>
    <w:lvl w:ilvl="7" w:tentative="0">
      <w:start w:val="0"/>
      <w:numFmt w:val="bullet"/>
      <w:lvlText w:val="•"/>
      <w:lvlJc w:val="left"/>
      <w:pPr>
        <w:ind w:left="5888" w:hanging="140"/>
      </w:pPr>
      <w:rPr>
        <w:rFonts w:hint="default"/>
        <w:lang w:val="en-US" w:eastAsia="en-US" w:bidi="ar-SA"/>
      </w:rPr>
    </w:lvl>
    <w:lvl w:ilvl="8" w:tentative="0">
      <w:start w:val="0"/>
      <w:numFmt w:val="bullet"/>
      <w:lvlText w:val="•"/>
      <w:lvlJc w:val="left"/>
      <w:pPr>
        <w:ind w:left="7140" w:hanging="14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424" w:hanging="274"/>
        <w:jc w:val="left"/>
      </w:pPr>
      <w:rPr>
        <w:rFonts w:hint="default" w:ascii="Calibri Light" w:hAnsi="Calibri Light" w:eastAsia="Calibri Light" w:cs="Calibri Light"/>
        <w:b w:val="0"/>
        <w:bCs w:val="0"/>
        <w:i w:val="0"/>
        <w:iCs w:val="0"/>
        <w:color w:val="2D5294"/>
        <w:spacing w:val="-1"/>
        <w:w w:val="100"/>
        <w:sz w:val="28"/>
        <w:szCs w:val="28"/>
        <w:lang w:val="en-US" w:eastAsia="en-US" w:bidi="ar-SA"/>
      </w:rPr>
    </w:lvl>
    <w:lvl w:ilvl="1" w:tentative="0">
      <w:start w:val="0"/>
      <w:numFmt w:val="bullet"/>
      <w:lvlText w:val="•"/>
      <w:lvlJc w:val="left"/>
      <w:pPr>
        <w:ind w:left="885" w:hanging="360"/>
      </w:pPr>
      <w:rPr>
        <w:rFonts w:hint="default" w:ascii="Arial MT" w:hAnsi="Arial MT" w:eastAsia="Arial MT" w:cs="Arial MT"/>
        <w:b w:val="0"/>
        <w:bCs w:val="0"/>
        <w:i w:val="0"/>
        <w:iCs w:val="0"/>
        <w:spacing w:val="0"/>
        <w:w w:val="96"/>
        <w:sz w:val="20"/>
        <w:szCs w:val="20"/>
        <w:lang w:val="en-US" w:eastAsia="en-US" w:bidi="ar-SA"/>
      </w:rPr>
    </w:lvl>
    <w:lvl w:ilvl="2" w:tentative="0">
      <w:start w:val="0"/>
      <w:numFmt w:val="bullet"/>
      <w:lvlText w:val="•"/>
      <w:lvlJc w:val="left"/>
      <w:pPr>
        <w:ind w:left="1853" w:hanging="360"/>
      </w:pPr>
      <w:rPr>
        <w:rFonts w:hint="default"/>
        <w:lang w:val="en-US" w:eastAsia="en-US" w:bidi="ar-SA"/>
      </w:rPr>
    </w:lvl>
    <w:lvl w:ilvl="3" w:tentative="0">
      <w:start w:val="0"/>
      <w:numFmt w:val="bullet"/>
      <w:lvlText w:val="•"/>
      <w:lvlJc w:val="left"/>
      <w:pPr>
        <w:ind w:left="2827" w:hanging="360"/>
      </w:pPr>
      <w:rPr>
        <w:rFonts w:hint="default"/>
        <w:lang w:val="en-US" w:eastAsia="en-US" w:bidi="ar-SA"/>
      </w:rPr>
    </w:lvl>
    <w:lvl w:ilvl="4" w:tentative="0">
      <w:start w:val="0"/>
      <w:numFmt w:val="bullet"/>
      <w:lvlText w:val="•"/>
      <w:lvlJc w:val="left"/>
      <w:pPr>
        <w:ind w:left="3801" w:hanging="360"/>
      </w:pPr>
      <w:rPr>
        <w:rFonts w:hint="default"/>
        <w:lang w:val="en-US" w:eastAsia="en-US" w:bidi="ar-SA"/>
      </w:rPr>
    </w:lvl>
    <w:lvl w:ilvl="5" w:tentative="0">
      <w:start w:val="0"/>
      <w:numFmt w:val="bullet"/>
      <w:lvlText w:val="•"/>
      <w:lvlJc w:val="left"/>
      <w:pPr>
        <w:ind w:left="4775" w:hanging="360"/>
      </w:pPr>
      <w:rPr>
        <w:rFonts w:hint="default"/>
        <w:lang w:val="en-US" w:eastAsia="en-US" w:bidi="ar-SA"/>
      </w:rPr>
    </w:lvl>
    <w:lvl w:ilvl="6" w:tentative="0">
      <w:start w:val="0"/>
      <w:numFmt w:val="bullet"/>
      <w:lvlText w:val="•"/>
      <w:lvlJc w:val="left"/>
      <w:pPr>
        <w:ind w:left="5749" w:hanging="360"/>
      </w:pPr>
      <w:rPr>
        <w:rFonts w:hint="default"/>
        <w:lang w:val="en-US" w:eastAsia="en-US" w:bidi="ar-SA"/>
      </w:rPr>
    </w:lvl>
    <w:lvl w:ilvl="7" w:tentative="0">
      <w:start w:val="0"/>
      <w:numFmt w:val="bullet"/>
      <w:lvlText w:val="•"/>
      <w:lvlJc w:val="left"/>
      <w:pPr>
        <w:ind w:left="6722" w:hanging="360"/>
      </w:pPr>
      <w:rPr>
        <w:rFonts w:hint="default"/>
        <w:lang w:val="en-US" w:eastAsia="en-US" w:bidi="ar-SA"/>
      </w:rPr>
    </w:lvl>
    <w:lvl w:ilvl="8" w:tentative="0">
      <w:start w:val="0"/>
      <w:numFmt w:val="bullet"/>
      <w:lvlText w:val="•"/>
      <w:lvlJc w:val="left"/>
      <w:pPr>
        <w:ind w:left="7696" w:hanging="360"/>
      </w:pPr>
      <w:rPr>
        <w:rFonts w:hint="default"/>
        <w:lang w:val="en-US" w:eastAsia="en-US" w:bidi="ar-SA"/>
      </w:rPr>
    </w:lvl>
  </w:abstractNum>
  <w:abstractNum w:abstractNumId="5">
    <w:nsid w:val="25B654F3"/>
    <w:multiLevelType w:val="multilevel"/>
    <w:tmpl w:val="25B654F3"/>
    <w:lvl w:ilvl="0" w:tentative="0">
      <w:start w:val="0"/>
      <w:numFmt w:val="bullet"/>
      <w:lvlText w:val="•"/>
      <w:lvlJc w:val="left"/>
      <w:pPr>
        <w:ind w:left="885"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756" w:hanging="360"/>
      </w:pPr>
      <w:rPr>
        <w:rFonts w:hint="default"/>
        <w:lang w:val="en-US" w:eastAsia="en-US" w:bidi="ar-SA"/>
      </w:rPr>
    </w:lvl>
    <w:lvl w:ilvl="2" w:tentative="0">
      <w:start w:val="0"/>
      <w:numFmt w:val="bullet"/>
      <w:lvlText w:val="•"/>
      <w:lvlJc w:val="left"/>
      <w:pPr>
        <w:ind w:left="2632" w:hanging="360"/>
      </w:pPr>
      <w:rPr>
        <w:rFonts w:hint="default"/>
        <w:lang w:val="en-US" w:eastAsia="en-US" w:bidi="ar-SA"/>
      </w:rPr>
    </w:lvl>
    <w:lvl w:ilvl="3" w:tentative="0">
      <w:start w:val="0"/>
      <w:numFmt w:val="bullet"/>
      <w:lvlText w:val="•"/>
      <w:lvlJc w:val="left"/>
      <w:pPr>
        <w:ind w:left="3509" w:hanging="360"/>
      </w:pPr>
      <w:rPr>
        <w:rFonts w:hint="default"/>
        <w:lang w:val="en-US" w:eastAsia="en-US" w:bidi="ar-SA"/>
      </w:rPr>
    </w:lvl>
    <w:lvl w:ilvl="4" w:tentative="0">
      <w:start w:val="0"/>
      <w:numFmt w:val="bullet"/>
      <w:lvlText w:val="•"/>
      <w:lvlJc w:val="left"/>
      <w:pPr>
        <w:ind w:left="4385" w:hanging="360"/>
      </w:pPr>
      <w:rPr>
        <w:rFonts w:hint="default"/>
        <w:lang w:val="en-US" w:eastAsia="en-US" w:bidi="ar-SA"/>
      </w:rPr>
    </w:lvl>
    <w:lvl w:ilvl="5" w:tentative="0">
      <w:start w:val="0"/>
      <w:numFmt w:val="bullet"/>
      <w:lvlText w:val="•"/>
      <w:lvlJc w:val="left"/>
      <w:pPr>
        <w:ind w:left="5262" w:hanging="360"/>
      </w:pPr>
      <w:rPr>
        <w:rFonts w:hint="default"/>
        <w:lang w:val="en-US" w:eastAsia="en-US" w:bidi="ar-SA"/>
      </w:rPr>
    </w:lvl>
    <w:lvl w:ilvl="6" w:tentative="0">
      <w:start w:val="0"/>
      <w:numFmt w:val="bullet"/>
      <w:lvlText w:val="•"/>
      <w:lvlJc w:val="left"/>
      <w:pPr>
        <w:ind w:left="6138" w:hanging="360"/>
      </w:pPr>
      <w:rPr>
        <w:rFonts w:hint="default"/>
        <w:lang w:val="en-US" w:eastAsia="en-US" w:bidi="ar-SA"/>
      </w:rPr>
    </w:lvl>
    <w:lvl w:ilvl="7" w:tentative="0">
      <w:start w:val="0"/>
      <w:numFmt w:val="bullet"/>
      <w:lvlText w:val="•"/>
      <w:lvlJc w:val="left"/>
      <w:pPr>
        <w:ind w:left="7014" w:hanging="360"/>
      </w:pPr>
      <w:rPr>
        <w:rFonts w:hint="default"/>
        <w:lang w:val="en-US" w:eastAsia="en-US" w:bidi="ar-SA"/>
      </w:rPr>
    </w:lvl>
    <w:lvl w:ilvl="8" w:tentative="0">
      <w:start w:val="0"/>
      <w:numFmt w:val="bullet"/>
      <w:lvlText w:val="•"/>
      <w:lvlJc w:val="left"/>
      <w:pPr>
        <w:ind w:left="7891"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383" w:hanging="233"/>
        <w:jc w:val="left"/>
      </w:pPr>
      <w:rPr>
        <w:rFonts w:hint="default" w:ascii="Calibri Light" w:hAnsi="Calibri Light" w:eastAsia="Calibri Light" w:cs="Calibri Light"/>
        <w:b w:val="0"/>
        <w:bCs w:val="0"/>
        <w:i w:val="0"/>
        <w:iCs w:val="0"/>
        <w:color w:val="2D5294"/>
        <w:spacing w:val="0"/>
        <w:w w:val="100"/>
        <w:sz w:val="24"/>
        <w:szCs w:val="24"/>
        <w:lang w:val="en-US" w:eastAsia="en-US" w:bidi="ar-SA"/>
      </w:rPr>
    </w:lvl>
    <w:lvl w:ilvl="1" w:tentative="0">
      <w:start w:val="0"/>
      <w:numFmt w:val="bullet"/>
      <w:lvlText w:val="•"/>
      <w:lvlJc w:val="left"/>
      <w:pPr>
        <w:ind w:left="1306" w:hanging="233"/>
      </w:pPr>
      <w:rPr>
        <w:rFonts w:hint="default"/>
        <w:lang w:val="en-US" w:eastAsia="en-US" w:bidi="ar-SA"/>
      </w:rPr>
    </w:lvl>
    <w:lvl w:ilvl="2" w:tentative="0">
      <w:start w:val="0"/>
      <w:numFmt w:val="bullet"/>
      <w:lvlText w:val="•"/>
      <w:lvlJc w:val="left"/>
      <w:pPr>
        <w:ind w:left="2232" w:hanging="233"/>
      </w:pPr>
      <w:rPr>
        <w:rFonts w:hint="default"/>
        <w:lang w:val="en-US" w:eastAsia="en-US" w:bidi="ar-SA"/>
      </w:rPr>
    </w:lvl>
    <w:lvl w:ilvl="3" w:tentative="0">
      <w:start w:val="0"/>
      <w:numFmt w:val="bullet"/>
      <w:lvlText w:val="•"/>
      <w:lvlJc w:val="left"/>
      <w:pPr>
        <w:ind w:left="3159" w:hanging="233"/>
      </w:pPr>
      <w:rPr>
        <w:rFonts w:hint="default"/>
        <w:lang w:val="en-US" w:eastAsia="en-US" w:bidi="ar-SA"/>
      </w:rPr>
    </w:lvl>
    <w:lvl w:ilvl="4" w:tentative="0">
      <w:start w:val="0"/>
      <w:numFmt w:val="bullet"/>
      <w:lvlText w:val="•"/>
      <w:lvlJc w:val="left"/>
      <w:pPr>
        <w:ind w:left="4085" w:hanging="233"/>
      </w:pPr>
      <w:rPr>
        <w:rFonts w:hint="default"/>
        <w:lang w:val="en-US" w:eastAsia="en-US" w:bidi="ar-SA"/>
      </w:rPr>
    </w:lvl>
    <w:lvl w:ilvl="5" w:tentative="0">
      <w:start w:val="0"/>
      <w:numFmt w:val="bullet"/>
      <w:lvlText w:val="•"/>
      <w:lvlJc w:val="left"/>
      <w:pPr>
        <w:ind w:left="5012" w:hanging="233"/>
      </w:pPr>
      <w:rPr>
        <w:rFonts w:hint="default"/>
        <w:lang w:val="en-US" w:eastAsia="en-US" w:bidi="ar-SA"/>
      </w:rPr>
    </w:lvl>
    <w:lvl w:ilvl="6" w:tentative="0">
      <w:start w:val="0"/>
      <w:numFmt w:val="bullet"/>
      <w:lvlText w:val="•"/>
      <w:lvlJc w:val="left"/>
      <w:pPr>
        <w:ind w:left="5938" w:hanging="233"/>
      </w:pPr>
      <w:rPr>
        <w:rFonts w:hint="default"/>
        <w:lang w:val="en-US" w:eastAsia="en-US" w:bidi="ar-SA"/>
      </w:rPr>
    </w:lvl>
    <w:lvl w:ilvl="7" w:tentative="0">
      <w:start w:val="0"/>
      <w:numFmt w:val="bullet"/>
      <w:lvlText w:val="•"/>
      <w:lvlJc w:val="left"/>
      <w:pPr>
        <w:ind w:left="6864" w:hanging="233"/>
      </w:pPr>
      <w:rPr>
        <w:rFonts w:hint="default"/>
        <w:lang w:val="en-US" w:eastAsia="en-US" w:bidi="ar-SA"/>
      </w:rPr>
    </w:lvl>
    <w:lvl w:ilvl="8" w:tentative="0">
      <w:start w:val="0"/>
      <w:numFmt w:val="bullet"/>
      <w:lvlText w:val="•"/>
      <w:lvlJc w:val="left"/>
      <w:pPr>
        <w:ind w:left="7791" w:hanging="233"/>
      </w:pPr>
      <w:rPr>
        <w:rFonts w:hint="default"/>
        <w:lang w:val="en-US" w:eastAsia="en-US" w:bidi="ar-SA"/>
      </w:rPr>
    </w:lvl>
  </w:abstractNum>
  <w:abstractNum w:abstractNumId="7">
    <w:nsid w:val="72183CF9"/>
    <w:multiLevelType w:val="multilevel"/>
    <w:tmpl w:val="72183CF9"/>
    <w:lvl w:ilvl="0" w:tentative="0">
      <w:start w:val="0"/>
      <w:numFmt w:val="bullet"/>
      <w:lvlText w:val="•"/>
      <w:lvlJc w:val="left"/>
      <w:pPr>
        <w:ind w:left="885" w:hanging="360"/>
      </w:pPr>
      <w:rPr>
        <w:rFonts w:hint="default" w:ascii="Arial MT" w:hAnsi="Arial MT" w:eastAsia="Arial MT" w:cs="Arial MT"/>
        <w:b w:val="0"/>
        <w:bCs w:val="0"/>
        <w:i w:val="0"/>
        <w:iCs w:val="0"/>
        <w:spacing w:val="0"/>
        <w:w w:val="96"/>
        <w:sz w:val="20"/>
        <w:szCs w:val="20"/>
        <w:lang w:val="en-US" w:eastAsia="en-US" w:bidi="ar-SA"/>
      </w:rPr>
    </w:lvl>
    <w:lvl w:ilvl="1" w:tentative="0">
      <w:start w:val="0"/>
      <w:numFmt w:val="bullet"/>
      <w:lvlText w:val="•"/>
      <w:lvlJc w:val="left"/>
      <w:pPr>
        <w:ind w:left="1756" w:hanging="360"/>
      </w:pPr>
      <w:rPr>
        <w:rFonts w:hint="default"/>
        <w:lang w:val="en-US" w:eastAsia="en-US" w:bidi="ar-SA"/>
      </w:rPr>
    </w:lvl>
    <w:lvl w:ilvl="2" w:tentative="0">
      <w:start w:val="0"/>
      <w:numFmt w:val="bullet"/>
      <w:lvlText w:val="•"/>
      <w:lvlJc w:val="left"/>
      <w:pPr>
        <w:ind w:left="2632" w:hanging="360"/>
      </w:pPr>
      <w:rPr>
        <w:rFonts w:hint="default"/>
        <w:lang w:val="en-US" w:eastAsia="en-US" w:bidi="ar-SA"/>
      </w:rPr>
    </w:lvl>
    <w:lvl w:ilvl="3" w:tentative="0">
      <w:start w:val="0"/>
      <w:numFmt w:val="bullet"/>
      <w:lvlText w:val="•"/>
      <w:lvlJc w:val="left"/>
      <w:pPr>
        <w:ind w:left="3509" w:hanging="360"/>
      </w:pPr>
      <w:rPr>
        <w:rFonts w:hint="default"/>
        <w:lang w:val="en-US" w:eastAsia="en-US" w:bidi="ar-SA"/>
      </w:rPr>
    </w:lvl>
    <w:lvl w:ilvl="4" w:tentative="0">
      <w:start w:val="0"/>
      <w:numFmt w:val="bullet"/>
      <w:lvlText w:val="•"/>
      <w:lvlJc w:val="left"/>
      <w:pPr>
        <w:ind w:left="4385" w:hanging="360"/>
      </w:pPr>
      <w:rPr>
        <w:rFonts w:hint="default"/>
        <w:lang w:val="en-US" w:eastAsia="en-US" w:bidi="ar-SA"/>
      </w:rPr>
    </w:lvl>
    <w:lvl w:ilvl="5" w:tentative="0">
      <w:start w:val="0"/>
      <w:numFmt w:val="bullet"/>
      <w:lvlText w:val="•"/>
      <w:lvlJc w:val="left"/>
      <w:pPr>
        <w:ind w:left="5262" w:hanging="360"/>
      </w:pPr>
      <w:rPr>
        <w:rFonts w:hint="default"/>
        <w:lang w:val="en-US" w:eastAsia="en-US" w:bidi="ar-SA"/>
      </w:rPr>
    </w:lvl>
    <w:lvl w:ilvl="6" w:tentative="0">
      <w:start w:val="0"/>
      <w:numFmt w:val="bullet"/>
      <w:lvlText w:val="•"/>
      <w:lvlJc w:val="left"/>
      <w:pPr>
        <w:ind w:left="6138" w:hanging="360"/>
      </w:pPr>
      <w:rPr>
        <w:rFonts w:hint="default"/>
        <w:lang w:val="en-US" w:eastAsia="en-US" w:bidi="ar-SA"/>
      </w:rPr>
    </w:lvl>
    <w:lvl w:ilvl="7" w:tentative="0">
      <w:start w:val="0"/>
      <w:numFmt w:val="bullet"/>
      <w:lvlText w:val="•"/>
      <w:lvlJc w:val="left"/>
      <w:pPr>
        <w:ind w:left="7014" w:hanging="360"/>
      </w:pPr>
      <w:rPr>
        <w:rFonts w:hint="default"/>
        <w:lang w:val="en-US" w:eastAsia="en-US" w:bidi="ar-SA"/>
      </w:rPr>
    </w:lvl>
    <w:lvl w:ilvl="8" w:tentative="0">
      <w:start w:val="0"/>
      <w:numFmt w:val="bullet"/>
      <w:lvlText w:val="•"/>
      <w:lvlJc w:val="left"/>
      <w:pPr>
        <w:ind w:left="7891"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75C1830"/>
    <w:rsid w:val="7B9F682F"/>
    <w:rsid w:val="7DB34A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41" w:hanging="390"/>
      <w:outlineLvl w:val="1"/>
    </w:pPr>
    <w:rPr>
      <w:rFonts w:ascii="Calibri Light" w:hAnsi="Calibri Light" w:eastAsia="Calibri Light" w:cs="Calibri Light"/>
      <w:sz w:val="40"/>
      <w:szCs w:val="40"/>
      <w:lang w:val="en-US" w:eastAsia="en-US" w:bidi="ar-SA"/>
    </w:rPr>
  </w:style>
  <w:style w:type="paragraph" w:styleId="3">
    <w:name w:val="heading 2"/>
    <w:basedOn w:val="1"/>
    <w:qFormat/>
    <w:uiPriority w:val="1"/>
    <w:pPr>
      <w:ind w:left="620" w:hanging="469"/>
      <w:outlineLvl w:val="2"/>
    </w:pPr>
    <w:rPr>
      <w:rFonts w:ascii="Calibri Light" w:hAnsi="Calibri Light" w:eastAsia="Calibri Light" w:cs="Calibri Light"/>
      <w:sz w:val="32"/>
      <w:szCs w:val="32"/>
      <w:lang w:val="en-US" w:eastAsia="en-US" w:bidi="ar-SA"/>
    </w:rPr>
  </w:style>
  <w:style w:type="paragraph" w:styleId="4">
    <w:name w:val="heading 3"/>
    <w:basedOn w:val="1"/>
    <w:qFormat/>
    <w:uiPriority w:val="1"/>
    <w:pPr>
      <w:ind w:left="423" w:hanging="272"/>
      <w:outlineLvl w:val="3"/>
    </w:pPr>
    <w:rPr>
      <w:rFonts w:ascii="Calibri Light" w:hAnsi="Calibri Light" w:eastAsia="Calibri Light" w:cs="Calibri Light"/>
      <w:sz w:val="28"/>
      <w:szCs w:val="28"/>
      <w:lang w:val="en-US" w:eastAsia="en-US" w:bidi="ar-SA"/>
    </w:rPr>
  </w:style>
  <w:style w:type="paragraph" w:styleId="5">
    <w:name w:val="heading 4"/>
    <w:basedOn w:val="1"/>
    <w:qFormat/>
    <w:uiPriority w:val="1"/>
    <w:pPr>
      <w:ind w:left="550" w:hanging="385"/>
      <w:outlineLvl w:val="4"/>
    </w:pPr>
    <w:rPr>
      <w:rFonts w:ascii="Times New Roman" w:hAnsi="Times New Roman" w:eastAsia="Times New Roman" w:cs="Times New Roman"/>
      <w:b/>
      <w:bCs/>
      <w:sz w:val="27"/>
      <w:szCs w:val="27"/>
      <w:lang w:val="en-US" w:eastAsia="en-US" w:bidi="ar-SA"/>
    </w:rPr>
  </w:style>
  <w:style w:type="paragraph" w:styleId="6">
    <w:name w:val="heading 5"/>
    <w:basedOn w:val="1"/>
    <w:qFormat/>
    <w:uiPriority w:val="1"/>
    <w:pPr>
      <w:ind w:left="151"/>
      <w:outlineLvl w:val="5"/>
    </w:pPr>
    <w:rPr>
      <w:rFonts w:ascii="Times New Roman" w:hAnsi="Times New Roman" w:eastAsia="Times New Roman" w:cs="Times New Roman"/>
      <w:b/>
      <w:b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885"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pPr>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4767</Words>
  <Characters>30031</Characters>
  <TotalTime>42</TotalTime>
  <ScaleCrop>false</ScaleCrop>
  <LinksUpToDate>false</LinksUpToDate>
  <CharactersWithSpaces>34389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2026-06-24T04:30:00Z</dcterms:created>
  <dc:creator>Aditya Bhole</dc:creator>
  <cp:lastModifiedBy>nisha</cp:lastModifiedBy>
  <dcterms:modified xsi:type="dcterms:W3CDTF">2026-06-24T05:24:03Z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2025-06-15T00:00:00Z</vt:filetime>
  </property>
  <property fmtid="{D5CDD505-2E9C-101B-9397-08002B2CF9AE}" pid="4" name="Creator">
    <vt:lpwstr>Microsoft® Word LTSC</vt:lpwstr>
  </property>
  <property fmtid="{D5CDD505-2E9C-101B-9397-08002B2CF9AE}" pid="5" name="LastSaved">
    <vt:filetime>2026-06-24T00:00:00Z</vt:filetime>
  </property>
  <property fmtid="{D5CDD505-2E9C-101B-9397-08002B2CF9AE}" pid="6" name="Producer">
    <vt:lpwstr>Microsoft® Word LTSC</vt:lpwstr>
  </property>
  <property fmtid="{D5CDD505-2E9C-101B-9397-08002B2CF9AE}" pid="7" name="KSOTemplateDocerSaveRecord">
    <vt:lpwstr>eyJoZGlkIjoiMWU2MDJiMzdjYzdiZDdmZTYwY2RhYTgzN2EwOTUwZDkifQ==</vt:lpwstr>
  </property>
  <property fmtid="{D5CDD505-2E9C-101B-9397-08002B2CF9AE}" pid="8" name="KSOProductBuildVer">
    <vt:lpwstr>1033-12.1.0.26880</vt:lpwstr>
  </property>
  <property fmtid="{D5CDD505-2E9C-101B-9397-08002B2CF9AE}" pid="9" name="ICV">
    <vt:lpwstr>6A0C6AAA86EC4FE4B73891D038C6E9F6_12</vt:lpwstr>
  </property>
</Properties>
</file>